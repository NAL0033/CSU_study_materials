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23645"/>
    <w:p w14:paraId="39DE7B07"/>
    <w:p w14:paraId="4C106254">
      <w:pPr>
        <w:jc w:val="center"/>
      </w:pPr>
      <w:r>
        <w:rPr>
          <w:rFonts w:ascii="黑体" w:hAnsi="黑体" w:eastAsia="黑体"/>
          <w:b/>
          <w:sz w:val="48"/>
        </w:rPr>
        <w:t>算法优化理论与技术试验报告</w:t>
      </w:r>
    </w:p>
    <w:p w14:paraId="233AFA85">
      <w:bookmarkStart w:id="0" w:name="_GoBack"/>
      <w:bookmarkEnd w:id="0"/>
    </w:p>
    <w:p w14:paraId="76428BBB"/>
    <w:p w14:paraId="48550B73"/>
    <w:p w14:paraId="5F74207B"/>
    <w:p w14:paraId="0D0D912C"/>
    <w:tbl>
      <w:tblPr>
        <w:tblStyle w:val="32"/>
        <w:tblW w:w="950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2"/>
        <w:gridCol w:w="7290"/>
      </w:tblGrid>
      <w:tr w14:paraId="3E1F5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12" w:type="dxa"/>
            <w:vAlign w:val="center"/>
          </w:tcPr>
          <w:p w14:paraId="0EDBF947">
            <w:pPr>
              <w:snapToGrid w:val="0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姓    名</w:t>
            </w:r>
          </w:p>
        </w:tc>
        <w:tc>
          <w:tcPr>
            <w:tcW w:w="7290" w:type="dxa"/>
            <w:vAlign w:val="center"/>
          </w:tcPr>
          <w:p w14:paraId="2E59AF81">
            <w:pPr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_________</w:t>
            </w:r>
            <w:r>
              <w:rPr>
                <w:rFonts w:ascii="宋体" w:hAnsi="宋体" w:eastAsia="宋体"/>
                <w:b w:val="0"/>
                <w:sz w:val="28"/>
                <w:u w:val="single"/>
              </w:rPr>
              <w:t>__</w:t>
            </w:r>
            <w:r>
              <w:rPr>
                <w:rFonts w:hint="eastAsia"/>
                <w:b w:val="0"/>
                <w:sz w:val="28"/>
                <w:u w:val="single"/>
                <w:lang w:val="en-US" w:eastAsia="zh-CN"/>
              </w:rPr>
              <w:t>宣丽娜</w:t>
            </w:r>
            <w:r>
              <w:rPr>
                <w:rFonts w:ascii="宋体" w:hAnsi="宋体" w:eastAsia="宋体"/>
                <w:b w:val="0"/>
                <w:sz w:val="28"/>
                <w:u w:val="single"/>
              </w:rPr>
              <w:t>_</w:t>
            </w:r>
            <w:r>
              <w:rPr>
                <w:rFonts w:ascii="宋体" w:hAnsi="宋体" w:eastAsia="宋体"/>
                <w:b w:val="0"/>
                <w:sz w:val="28"/>
              </w:rPr>
              <w:t>____________</w:t>
            </w:r>
          </w:p>
        </w:tc>
      </w:tr>
      <w:tr w14:paraId="3FC60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12" w:type="dxa"/>
            <w:vAlign w:val="center"/>
          </w:tcPr>
          <w:p w14:paraId="124CA09D">
            <w:pPr>
              <w:snapToGrid w:val="0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学    号</w:t>
            </w:r>
          </w:p>
        </w:tc>
        <w:tc>
          <w:tcPr>
            <w:tcW w:w="7290" w:type="dxa"/>
            <w:vAlign w:val="center"/>
          </w:tcPr>
          <w:p w14:paraId="3A535990">
            <w:pPr>
              <w:snapToGrid w:val="0"/>
              <w:jc w:val="center"/>
            </w:pPr>
            <w:r>
              <w:rPr>
                <w:rFonts w:hint="eastAsia"/>
                <w:b w:val="0"/>
                <w:sz w:val="28"/>
                <w:lang w:val="en-US" w:eastAsia="zh-CN"/>
              </w:rPr>
              <w:t>__</w:t>
            </w:r>
            <w:r>
              <w:rPr>
                <w:rFonts w:ascii="宋体" w:hAnsi="宋体" w:eastAsia="宋体"/>
                <w:b w:val="0"/>
                <w:sz w:val="28"/>
              </w:rPr>
              <w:t>_______</w:t>
            </w:r>
            <w:r>
              <w:rPr>
                <w:rFonts w:hint="eastAsia"/>
                <w:b w:val="0"/>
                <w:sz w:val="28"/>
                <w:u w:val="single"/>
                <w:lang w:val="en-US" w:eastAsia="zh-CN"/>
              </w:rPr>
              <w:t>8210241914</w:t>
            </w:r>
            <w:r>
              <w:rPr>
                <w:rFonts w:ascii="宋体" w:hAnsi="宋体" w:eastAsia="宋体"/>
                <w:b w:val="0"/>
                <w:sz w:val="28"/>
              </w:rPr>
              <w:t>___________</w:t>
            </w:r>
          </w:p>
        </w:tc>
      </w:tr>
      <w:tr w14:paraId="5F76A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12" w:type="dxa"/>
            <w:vAlign w:val="center"/>
          </w:tcPr>
          <w:p w14:paraId="135CC1BD">
            <w:pPr>
              <w:snapToGrid w:val="0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专    业</w:t>
            </w:r>
          </w:p>
        </w:tc>
        <w:tc>
          <w:tcPr>
            <w:tcW w:w="7290" w:type="dxa"/>
            <w:vAlign w:val="center"/>
          </w:tcPr>
          <w:p w14:paraId="421E6C75">
            <w:p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</w:rPr>
              <w:t>_</w:t>
            </w:r>
            <w:r>
              <w:rPr>
                <w:rFonts w:hint="eastAsia"/>
                <w:b w:val="0"/>
                <w:sz w:val="28"/>
                <w:lang w:val="en-US" w:eastAsia="zh-CN"/>
              </w:rPr>
              <w:t>__</w:t>
            </w:r>
            <w:r>
              <w:rPr>
                <w:rFonts w:ascii="宋体" w:hAnsi="宋体" w:eastAsia="宋体"/>
                <w:b w:val="0"/>
                <w:sz w:val="28"/>
              </w:rPr>
              <w:t>__</w:t>
            </w:r>
            <w:r>
              <w:rPr>
                <w:rFonts w:hint="eastAsia"/>
                <w:b w:val="0"/>
                <w:sz w:val="28"/>
                <w:lang w:val="en-US" w:eastAsia="zh-CN"/>
              </w:rPr>
              <w:t>_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  <w:r>
              <w:rPr>
                <w:rFonts w:hint="eastAsia"/>
                <w:b w:val="0"/>
                <w:sz w:val="28"/>
                <w:u w:val="single"/>
                <w:lang w:val="en-US" w:eastAsia="zh-CN"/>
              </w:rPr>
              <w:t>计算机科学与技术</w:t>
            </w:r>
            <w:r>
              <w:rPr>
                <w:rFonts w:hint="eastAsia"/>
                <w:b w:val="0"/>
                <w:sz w:val="28"/>
                <w:lang w:val="en-US" w:eastAsia="zh-CN"/>
              </w:rPr>
              <w:t>___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  <w:r>
              <w:rPr>
                <w:rFonts w:hint="eastAsia"/>
                <w:b w:val="0"/>
                <w:sz w:val="28"/>
                <w:lang w:val="en-US" w:eastAsia="zh-CN"/>
              </w:rPr>
              <w:t>___</w:t>
            </w:r>
          </w:p>
        </w:tc>
      </w:tr>
      <w:tr w14:paraId="59505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12" w:type="dxa"/>
            <w:vAlign w:val="center"/>
          </w:tcPr>
          <w:p w14:paraId="3906C2D6">
            <w:pPr>
              <w:snapToGrid w:val="0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班    级</w:t>
            </w:r>
          </w:p>
        </w:tc>
        <w:tc>
          <w:tcPr>
            <w:tcW w:w="7290" w:type="dxa"/>
            <w:vAlign w:val="center"/>
          </w:tcPr>
          <w:p w14:paraId="27A07951">
            <w:pPr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</w:rPr>
              <w:t>________</w:t>
            </w:r>
            <w:r>
              <w:rPr>
                <w:rFonts w:hint="eastAsia"/>
                <w:b w:val="0"/>
                <w:sz w:val="28"/>
                <w:lang w:val="en-US" w:eastAsia="zh-CN"/>
              </w:rPr>
              <w:t>__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  <w:r>
              <w:rPr>
                <w:rFonts w:hint="eastAsia"/>
                <w:b w:val="0"/>
                <w:sz w:val="28"/>
                <w:u w:val="single"/>
                <w:lang w:val="en-US" w:eastAsia="zh-CN"/>
              </w:rPr>
              <w:t>T2401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  <w:r>
              <w:rPr>
                <w:rFonts w:hint="eastAsia"/>
                <w:b w:val="0"/>
                <w:sz w:val="28"/>
                <w:lang w:val="en-US" w:eastAsia="zh-CN"/>
              </w:rPr>
              <w:t>_</w:t>
            </w:r>
            <w:r>
              <w:rPr>
                <w:rFonts w:ascii="宋体" w:hAnsi="宋体" w:eastAsia="宋体"/>
                <w:b w:val="0"/>
                <w:sz w:val="28"/>
              </w:rPr>
              <w:t>________</w:t>
            </w:r>
            <w:r>
              <w:rPr>
                <w:rFonts w:hint="eastAsia"/>
                <w:b w:val="0"/>
                <w:sz w:val="28"/>
                <w:lang w:val="en-US" w:eastAsia="zh-CN"/>
              </w:rPr>
              <w:t>__</w:t>
            </w:r>
          </w:p>
        </w:tc>
      </w:tr>
      <w:tr w14:paraId="38228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12" w:type="dxa"/>
            <w:vAlign w:val="center"/>
          </w:tcPr>
          <w:p w14:paraId="1C7628DF">
            <w:pPr>
              <w:snapToGrid w:val="0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指导教师</w:t>
            </w:r>
          </w:p>
        </w:tc>
        <w:tc>
          <w:tcPr>
            <w:tcW w:w="7290" w:type="dxa"/>
            <w:vAlign w:val="center"/>
          </w:tcPr>
          <w:p w14:paraId="23EF1081">
            <w:pPr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___________</w:t>
            </w:r>
            <w:r>
              <w:rPr>
                <w:rFonts w:hint="eastAsia"/>
                <w:b w:val="0"/>
                <w:sz w:val="28"/>
                <w:u w:val="single"/>
                <w:lang w:val="en-US" w:eastAsia="zh-CN"/>
              </w:rPr>
              <w:t>冯启龙</w:t>
            </w:r>
            <w:r>
              <w:rPr>
                <w:rFonts w:ascii="宋体" w:hAnsi="宋体" w:eastAsia="宋体"/>
                <w:b w:val="0"/>
                <w:sz w:val="28"/>
              </w:rPr>
              <w:t>_____________</w:t>
            </w:r>
          </w:p>
        </w:tc>
      </w:tr>
    </w:tbl>
    <w:p w14:paraId="11F5FDDC"/>
    <w:p w14:paraId="59D095B6"/>
    <w:p w14:paraId="11822331"/>
    <w:p w14:paraId="287C22E0"/>
    <w:p w14:paraId="16563A75">
      <w:pPr>
        <w:jc w:val="center"/>
      </w:pPr>
      <w:r>
        <w:rPr>
          <w:rFonts w:ascii="宋体" w:hAnsi="宋体" w:eastAsia="宋体"/>
          <w:sz w:val="28"/>
        </w:rPr>
        <w:t>编写日期：2026 年 6 月</w:t>
      </w:r>
    </w:p>
    <w:p w14:paraId="67165E08">
      <w:r>
        <w:br w:type="page"/>
      </w:r>
    </w:p>
    <w:p w14:paraId="0112DEAD">
      <w:pPr>
        <w:pStyle w:val="3"/>
        <w:keepNext/>
        <w:keepLines w:val="0"/>
        <w:pageBreakBefore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opLinePunct w:val="0"/>
        <w:bidi w:val="0"/>
        <w:adjustRightInd w:val="0"/>
        <w:spacing w:before="181" w:beforeLines="50" w:beforeAutospacing="0" w:after="181" w:afterLines="50" w:afterAutospacing="0" w:line="360" w:lineRule="auto"/>
        <w:ind w:left="0" w:leftChars="0" w:right="0" w:rightChars="0" w:firstLine="0"/>
        <w:jc w:val="left"/>
        <w:rPr>
          <w:rFonts w:hint="eastAsia" w:ascii="Times New Roman" w:hAnsi="Times New Roman" w:eastAsia="黑体" w:cs="Times New Roman"/>
          <w:b w:val="0"/>
          <w:bCs w:val="0"/>
          <w:color w:val="000000"/>
          <w:spacing w:val="0"/>
          <w:w w:val="100"/>
          <w:kern w:val="0"/>
          <w:position w:val="0"/>
          <w:sz w:val="32"/>
          <w:szCs w:val="32"/>
          <w:u w:val="none" w:color="000000"/>
          <w:vertAlign w:val="baseline"/>
          <w:rtl w:val="0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000000"/>
          <w:spacing w:val="0"/>
          <w:w w:val="100"/>
          <w:kern w:val="0"/>
          <w:position w:val="0"/>
          <w:sz w:val="32"/>
          <w:szCs w:val="32"/>
          <w:u w:val="none" w:color="000000"/>
          <w:vertAlign w:val="baseline"/>
          <w:rtl w:val="0"/>
          <w:lang w:eastAsia="zh-CN"/>
        </w:rPr>
        <w:t>1. 实验目的</w:t>
      </w:r>
    </w:p>
    <w:p w14:paraId="54400DD3">
      <w:pPr>
        <w:spacing w:line="300" w:lineRule="auto"/>
        <w:ind w:firstLine="420"/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通过随机生成不同规模的二分图，分别使用匈牙利算法（Kuhn 增广路算法）和最大流方法（将二分图匹配转化为网络流后用 Dinic 算法求解）求最大匹配，掌握二分图最大匹配问题的建模方法与两类算法的基本思想。</w:t>
      </w:r>
    </w:p>
    <w:p w14:paraId="2876AB2F">
      <w:pPr>
        <w:spacing w:line="300" w:lineRule="auto"/>
        <w:ind w:firstLine="420"/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通过系统时钟测量两种算法在 1000、5000、10000 三种规模下的实际运行时间，对比它们的正确性、运行效率和随规模增长的变化趋势，为实际问题中算法选择提供依据。</w:t>
      </w:r>
    </w:p>
    <w:p w14:paraId="268FC466">
      <w:pPr>
        <w:pStyle w:val="3"/>
        <w:keepNext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opLinePunct w:val="0"/>
        <w:bidi w:val="0"/>
        <w:adjustRightInd w:val="0"/>
        <w:spacing w:before="181" w:beforeLines="50" w:beforeAutospacing="0" w:after="181" w:afterLines="50" w:afterAutospacing="0" w:line="360" w:lineRule="auto"/>
        <w:ind w:left="0" w:leftChars="0" w:right="0" w:rightChars="0" w:firstLine="0"/>
        <w:jc w:val="left"/>
        <w:rPr>
          <w:rFonts w:hint="eastAsia" w:ascii="Times New Roman" w:hAnsi="Times New Roman" w:eastAsia="黑体" w:cs="Times New Roman"/>
          <w:b w:val="0"/>
          <w:bCs w:val="0"/>
          <w:color w:val="000000"/>
          <w:spacing w:val="0"/>
          <w:w w:val="100"/>
          <w:kern w:val="0"/>
          <w:position w:val="0"/>
          <w:sz w:val="32"/>
          <w:szCs w:val="32"/>
          <w:u w:val="none" w:color="000000"/>
          <w:vertAlign w:val="baseline"/>
          <w:rtl w:val="0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000000"/>
          <w:spacing w:val="0"/>
          <w:w w:val="100"/>
          <w:kern w:val="0"/>
          <w:position w:val="0"/>
          <w:sz w:val="32"/>
          <w:szCs w:val="32"/>
          <w:u w:val="none" w:color="000000"/>
          <w:vertAlign w:val="baseline"/>
          <w:rtl w:val="0"/>
          <w:lang w:eastAsia="zh-CN"/>
        </w:rPr>
        <w:t>2. 实验内容</w:t>
      </w:r>
    </w:p>
    <w:p w14:paraId="4F79F346">
      <w:pPr>
        <w:spacing w:line="300" w:lineRule="auto"/>
        <w:ind w:firstLine="420"/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实验题目为“比较分析二分图匹配算法”。算法 1：利用匈牙利算法求最大匹配；算法 2：利用最大流方法求最大匹配。实验要求随机生成二分图，图规模分别为 1000、5000、10000，使用系统时钟测量各算法所需的实际时间并进行比较。</w:t>
      </w:r>
    </w:p>
    <w:p w14:paraId="596D932E">
      <w:pPr>
        <w:spacing w:line="300" w:lineRule="auto"/>
        <w:ind w:firstLine="420"/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本实验中左部点数和右部点数均为 n，平均度 avg_degree 取 20。程序对每个左部点随机产生 20 条指向右部点的边，因此三种规模的边数分别为 20000、100000、200000。为了保证两种算法比较公平，同一规模下两种算法使用同一张随机二分图。</w:t>
      </w:r>
    </w:p>
    <w:p w14:paraId="7C859A09">
      <w:pPr>
        <w:spacing w:line="300" w:lineRule="auto"/>
        <w:ind w:firstLine="420"/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匈牙利算法部分采用 DFS 寻找增广路，每一轮尝试为一个左部点寻找可匹配的右部点；最大流部分将源点连向所有左部点，所有右部点连向汇点，原二分图边容量均设为 1，然后用 Dinic 算法求最大流。由于每条匹配对应一单位流，最大流值即为最大匹配数。</w:t>
      </w:r>
    </w:p>
    <w:p w14:paraId="2AAA6117">
      <w:pPr>
        <w:pStyle w:val="3"/>
        <w:keepNext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opLinePunct w:val="0"/>
        <w:bidi w:val="0"/>
        <w:adjustRightInd w:val="0"/>
        <w:spacing w:before="181" w:beforeLines="50" w:beforeAutospacing="0" w:after="181" w:afterLines="50" w:afterAutospacing="0" w:line="360" w:lineRule="auto"/>
        <w:ind w:left="0" w:leftChars="0" w:right="0" w:rightChars="0" w:firstLine="0"/>
        <w:jc w:val="left"/>
        <w:rPr>
          <w:rFonts w:hint="eastAsia" w:ascii="Times New Roman" w:hAnsi="Times New Roman" w:eastAsia="黑体" w:cs="Times New Roman"/>
          <w:b w:val="0"/>
          <w:bCs w:val="0"/>
          <w:color w:val="000000"/>
          <w:spacing w:val="0"/>
          <w:w w:val="100"/>
          <w:kern w:val="0"/>
          <w:position w:val="0"/>
          <w:sz w:val="32"/>
          <w:szCs w:val="32"/>
          <w:u w:val="none" w:color="000000"/>
          <w:vertAlign w:val="baseline"/>
          <w:rtl w:val="0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000000"/>
          <w:spacing w:val="0"/>
          <w:w w:val="100"/>
          <w:kern w:val="0"/>
          <w:position w:val="0"/>
          <w:sz w:val="32"/>
          <w:szCs w:val="32"/>
          <w:u w:val="none" w:color="000000"/>
          <w:vertAlign w:val="baseline"/>
          <w:rtl w:val="0"/>
          <w:lang w:eastAsia="zh-CN"/>
        </w:rPr>
        <w:t>3. 程序源码</w:t>
      </w:r>
    </w:p>
    <w:p w14:paraId="35D114DB">
      <w:pPr>
        <w:spacing w:line="300" w:lineRule="auto"/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核心程序使用 C 语言实现，包含随机二分图生成、匈牙利算法、Dinic 最大流算法、计时函数以及结果一致性校验。完整源码如下：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8"/>
      </w:tblGrid>
      <w:tr w14:paraId="44A0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2" w:type="dxa"/>
            <w:shd w:val="clear" w:color="auto" w:fill="F2F2F2"/>
          </w:tcPr>
          <w:p w14:paraId="76D3F4F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#define _POSIX_C_SOURCE 199309L</w:t>
            </w:r>
          </w:p>
          <w:p w14:paraId="2563F86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#include &lt;stdio.h&gt;</w:t>
            </w:r>
          </w:p>
          <w:p w14:paraId="77D8DAA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#include &lt;stdlib.h&gt;</w:t>
            </w:r>
          </w:p>
          <w:p w14:paraId="69FC079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#include &lt;stdint.h&gt;</w:t>
            </w:r>
          </w:p>
          <w:p w14:paraId="3084E93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#include &lt;string.h&gt;</w:t>
            </w:r>
          </w:p>
          <w:p w14:paraId="0C8087A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#include &lt;time.h&gt;</w:t>
            </w:r>
          </w:p>
          <w:p w14:paraId="08021361">
            <w:pPr>
              <w:spacing w:after="0" w:line="240" w:lineRule="auto"/>
            </w:pPr>
          </w:p>
          <w:p w14:paraId="649B9EA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#if defined(_WIN32)</w:t>
            </w:r>
          </w:p>
          <w:p w14:paraId="423CFC9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#include &lt;windows.h&gt;</w:t>
            </w:r>
          </w:p>
          <w:p w14:paraId="04C757E1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double now_seconds(void) {</w:t>
            </w:r>
          </w:p>
          <w:p w14:paraId="7A6863D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LARGE_INTEGER freq, counter;</w:t>
            </w:r>
          </w:p>
          <w:p w14:paraId="5E546AE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QueryPerformanceFrequency(&amp;freq);</w:t>
            </w:r>
          </w:p>
          <w:p w14:paraId="43B8F30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QueryPerformanceCounter(&amp;counter);</w:t>
            </w:r>
          </w:p>
          <w:p w14:paraId="4313A36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return (double)counter.QuadPart / (double)freq.QuadPart;</w:t>
            </w:r>
          </w:p>
          <w:p w14:paraId="3933C09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492B059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#else</w:t>
            </w:r>
          </w:p>
          <w:p w14:paraId="2FC0F62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double now_seconds(void) {</w:t>
            </w:r>
          </w:p>
          <w:p w14:paraId="500E81E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struct timespec ts;</w:t>
            </w:r>
          </w:p>
          <w:p w14:paraId="71B26D0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clock_gettime(CLOCK_MONOTONIC, &amp;ts);</w:t>
            </w:r>
          </w:p>
          <w:p w14:paraId="6EC11C1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return (double)ts.tv_sec + (double)ts.tv_nsec / 1e9;</w:t>
            </w:r>
          </w:p>
          <w:p w14:paraId="3258B4C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714833D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#endif</w:t>
            </w:r>
          </w:p>
          <w:p w14:paraId="0D5ED540">
            <w:pPr>
              <w:spacing w:after="0" w:line="240" w:lineRule="auto"/>
            </w:pPr>
          </w:p>
          <w:p w14:paraId="040DE7D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typedef struct {</w:t>
            </w:r>
          </w:p>
          <w:p w14:paraId="004151C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n;</w:t>
            </w:r>
          </w:p>
          <w:p w14:paraId="06DD099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m;</w:t>
            </w:r>
          </w:p>
          <w:p w14:paraId="4AE2654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*head;</w:t>
            </w:r>
          </w:p>
          <w:p w14:paraId="102825D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*to;</w:t>
            </w:r>
          </w:p>
          <w:p w14:paraId="01DFA7C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*next;</w:t>
            </w:r>
          </w:p>
          <w:p w14:paraId="1180E72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idx;</w:t>
            </w:r>
          </w:p>
          <w:p w14:paraId="17C8F37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 BiGraph;</w:t>
            </w:r>
          </w:p>
          <w:p w14:paraId="1F14CBDE">
            <w:pPr>
              <w:spacing w:after="0" w:line="240" w:lineRule="auto"/>
            </w:pPr>
          </w:p>
          <w:p w14:paraId="35B9CEE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uint64_t rng_next(uint64_t *s) {</w:t>
            </w:r>
          </w:p>
          <w:p w14:paraId="3039FAE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uint64_t x = *s;</w:t>
            </w:r>
          </w:p>
          <w:p w14:paraId="08F5ED3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x ^= x &lt;&lt; 7;</w:t>
            </w:r>
          </w:p>
          <w:p w14:paraId="61786DB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x ^= x &gt;&gt; 9;</w:t>
            </w:r>
          </w:p>
          <w:p w14:paraId="775C7FF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*s = x;</w:t>
            </w:r>
          </w:p>
          <w:p w14:paraId="32086F2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return x;</w:t>
            </w:r>
          </w:p>
          <w:p w14:paraId="3264CD8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2BA7FD67">
            <w:pPr>
              <w:spacing w:after="0" w:line="240" w:lineRule="auto"/>
            </w:pPr>
          </w:p>
          <w:p w14:paraId="355CDBB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void die_if(int cond, const char *msg) {</w:t>
            </w:r>
          </w:p>
          <w:p w14:paraId="52D6252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if (cond) {</w:t>
            </w:r>
          </w:p>
          <w:p w14:paraId="51CE1D9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fprintf(stderr, "%s\n", msg);</w:t>
            </w:r>
          </w:p>
          <w:p w14:paraId="586AC5F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exit(EXIT_FAILURE);</w:t>
            </w:r>
          </w:p>
          <w:p w14:paraId="554AC1A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5688F34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7041D5E0">
            <w:pPr>
              <w:spacing w:after="0" w:line="240" w:lineRule="auto"/>
            </w:pPr>
          </w:p>
          <w:p w14:paraId="11D3591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BiGraph *create_bigraph(int n, int avg_degree, uint64_t seed) {</w:t>
            </w:r>
          </w:p>
          <w:p w14:paraId="1A059E7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long long max_edges_ll = 1LL * n * avg_degree;</w:t>
            </w:r>
          </w:p>
          <w:p w14:paraId="7000E69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die_if(max_edges_ll &gt; 2147480000LL, "too many edges");</w:t>
            </w:r>
          </w:p>
          <w:p w14:paraId="2DBFD067">
            <w:pPr>
              <w:spacing w:after="0" w:line="240" w:lineRule="auto"/>
            </w:pPr>
          </w:p>
          <w:p w14:paraId="13D113A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max_edges = (int)max_edges_ll;</w:t>
            </w:r>
          </w:p>
          <w:p w14:paraId="0AF0375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BiGraph *g = (BiGraph *)calloc(1, sizeof(BiGraph));</w:t>
            </w:r>
          </w:p>
          <w:p w14:paraId="740C152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die_if(!g, "malloc graph failed");</w:t>
            </w:r>
          </w:p>
          <w:p w14:paraId="3D1D10CA">
            <w:pPr>
              <w:spacing w:after="0" w:line="240" w:lineRule="auto"/>
            </w:pPr>
          </w:p>
          <w:p w14:paraId="499B08B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g-&gt;n = n;</w:t>
            </w:r>
          </w:p>
          <w:p w14:paraId="0419930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g-&gt;m = max_edges;</w:t>
            </w:r>
          </w:p>
          <w:p w14:paraId="282E7D7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g-&gt;idx = 0;</w:t>
            </w:r>
          </w:p>
          <w:p w14:paraId="4D2B568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g-&gt;head = (int *)malloc(sizeof(int) * n);</w:t>
            </w:r>
          </w:p>
          <w:p w14:paraId="4AD15C7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g-&gt;to = (int *)malloc(sizeof(int) * max_edges);</w:t>
            </w:r>
          </w:p>
          <w:p w14:paraId="29ABF37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g-&gt;next = (int *)malloc(sizeof(int) * max_edges);</w:t>
            </w:r>
          </w:p>
          <w:p w14:paraId="0571232A">
            <w:pPr>
              <w:spacing w:after="0" w:line="240" w:lineRule="auto"/>
            </w:pPr>
          </w:p>
          <w:p w14:paraId="2360FB2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die_if(!g-&gt;head || !g-&gt;to || !g-&gt;next, "malloc bigraph arrays failed");</w:t>
            </w:r>
          </w:p>
          <w:p w14:paraId="52F90504">
            <w:pPr>
              <w:spacing w:after="0" w:line="240" w:lineRule="auto"/>
            </w:pPr>
          </w:p>
          <w:p w14:paraId="0441461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for (int i = 0; i &lt; n; ++i) {</w:t>
            </w:r>
          </w:p>
          <w:p w14:paraId="5E46E9B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g-&gt;head[i] = -1;</w:t>
            </w:r>
          </w:p>
          <w:p w14:paraId="2B12B6A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7EA94C51">
            <w:pPr>
              <w:spacing w:after="0" w:line="240" w:lineRule="auto"/>
            </w:pPr>
          </w:p>
          <w:p w14:paraId="4476FC1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uint64_t state = seed ? seed : 88172645463393265ULL;</w:t>
            </w:r>
          </w:p>
          <w:p w14:paraId="55BDBA48">
            <w:pPr>
              <w:spacing w:after="0" w:line="240" w:lineRule="auto"/>
            </w:pPr>
          </w:p>
          <w:p w14:paraId="1177BD8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for (int u = 0; u &lt; n; ++u) {</w:t>
            </w:r>
          </w:p>
          <w:p w14:paraId="4DBBB1A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for (int k = 0; k &lt; avg_degree; ++k) {</w:t>
            </w:r>
          </w:p>
          <w:p w14:paraId="776E53B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int v = (int)(rng_next(&amp;state) % (uint64_t)n);</w:t>
            </w:r>
          </w:p>
          <w:p w14:paraId="1522C36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int id = g-&gt;idx++;</w:t>
            </w:r>
          </w:p>
          <w:p w14:paraId="605279E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g-&gt;to[id] = v;</w:t>
            </w:r>
          </w:p>
          <w:p w14:paraId="47F6F33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g-&gt;next[id] = g-&gt;head[u];</w:t>
            </w:r>
          </w:p>
          <w:p w14:paraId="06BF44E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g-&gt;head[u] = id;</w:t>
            </w:r>
          </w:p>
          <w:p w14:paraId="292833D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}</w:t>
            </w:r>
          </w:p>
          <w:p w14:paraId="4F98121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23F0583C">
            <w:pPr>
              <w:spacing w:after="0" w:line="240" w:lineRule="auto"/>
            </w:pPr>
          </w:p>
          <w:p w14:paraId="134CBE3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return g;</w:t>
            </w:r>
          </w:p>
          <w:p w14:paraId="2A65C56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560C69E8">
            <w:pPr>
              <w:spacing w:after="0" w:line="240" w:lineRule="auto"/>
            </w:pPr>
          </w:p>
          <w:p w14:paraId="25AADF3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void free_bigraph(BiGraph *g) {</w:t>
            </w:r>
          </w:p>
          <w:p w14:paraId="3BC24A3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if (!g) return;</w:t>
            </w:r>
          </w:p>
          <w:p w14:paraId="061C9A8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free(g-&gt;head);</w:t>
            </w:r>
          </w:p>
          <w:p w14:paraId="3039E35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free(g-&gt;to);</w:t>
            </w:r>
          </w:p>
          <w:p w14:paraId="04A4767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free(g-&gt;next);</w:t>
            </w:r>
          </w:p>
          <w:p w14:paraId="23AE59B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free(g);</w:t>
            </w:r>
          </w:p>
          <w:p w14:paraId="00E7F7D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453DF55B">
            <w:pPr>
              <w:spacing w:after="0" w:line="240" w:lineRule="auto"/>
            </w:pPr>
          </w:p>
          <w:p w14:paraId="33FE98F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/* 算法1：匈牙利算法，也称 Kuhn 增广路算法 */</w:t>
            </w:r>
          </w:p>
          <w:p w14:paraId="4FF4C01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int kuhn_dfs(const BiGraph *g, int u, int *match_right, int *vis, int stamp) {</w:t>
            </w:r>
          </w:p>
          <w:p w14:paraId="3CF7312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for (int e = g-&gt;head[u]; e != -1; e = g-&gt;next[e]) {</w:t>
            </w:r>
          </w:p>
          <w:p w14:paraId="0DD4DFF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int v = g-&gt;to[e];</w:t>
            </w:r>
          </w:p>
          <w:p w14:paraId="40F9CA2E">
            <w:pPr>
              <w:spacing w:after="0" w:line="240" w:lineRule="auto"/>
            </w:pPr>
          </w:p>
          <w:p w14:paraId="0B5BD89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if (vis[v] == stamp) {</w:t>
            </w:r>
          </w:p>
          <w:p w14:paraId="7A903D7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continue;</w:t>
            </w:r>
          </w:p>
          <w:p w14:paraId="164FD27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}</w:t>
            </w:r>
          </w:p>
          <w:p w14:paraId="391A6A34">
            <w:pPr>
              <w:spacing w:after="0" w:line="240" w:lineRule="auto"/>
            </w:pPr>
          </w:p>
          <w:p w14:paraId="17EEAFD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vis[v] = stamp;</w:t>
            </w:r>
          </w:p>
          <w:p w14:paraId="11168BBC">
            <w:pPr>
              <w:spacing w:after="0" w:line="240" w:lineRule="auto"/>
            </w:pPr>
          </w:p>
          <w:p w14:paraId="39CFA53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if (match_right[v] == -1 ||</w:t>
            </w:r>
          </w:p>
          <w:p w14:paraId="74D8275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kuhn_dfs(g, match_right[v], match_right, vis, stamp)) {</w:t>
            </w:r>
          </w:p>
          <w:p w14:paraId="66F625A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match_right[v] = u;</w:t>
            </w:r>
          </w:p>
          <w:p w14:paraId="09FADFE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return 1;</w:t>
            </w:r>
          </w:p>
          <w:p w14:paraId="51C3792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}</w:t>
            </w:r>
          </w:p>
          <w:p w14:paraId="0481517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0D444753">
            <w:pPr>
              <w:spacing w:after="0" w:line="240" w:lineRule="auto"/>
            </w:pPr>
          </w:p>
          <w:p w14:paraId="0EFBEE1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return 0;</w:t>
            </w:r>
          </w:p>
          <w:p w14:paraId="5AAF422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54251386">
            <w:pPr>
              <w:spacing w:after="0" w:line="240" w:lineRule="auto"/>
            </w:pPr>
          </w:p>
          <w:p w14:paraId="6B82C751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int hungarian_kuhn(const BiGraph *g) {</w:t>
            </w:r>
          </w:p>
          <w:p w14:paraId="671010F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n = g-&gt;n;</w:t>
            </w:r>
          </w:p>
          <w:p w14:paraId="1EE2429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*match_right = (int *)malloc(sizeof(int) * n);</w:t>
            </w:r>
          </w:p>
          <w:p w14:paraId="196DD74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*vis = (int *)calloc(n, sizeof(int));</w:t>
            </w:r>
          </w:p>
          <w:p w14:paraId="14A4026E">
            <w:pPr>
              <w:spacing w:after="0" w:line="240" w:lineRule="auto"/>
            </w:pPr>
          </w:p>
          <w:p w14:paraId="41B496E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die_if(!match_right || !vis, "malloc hungarian arrays failed");</w:t>
            </w:r>
          </w:p>
          <w:p w14:paraId="4D38C6C0">
            <w:pPr>
              <w:spacing w:after="0" w:line="240" w:lineRule="auto"/>
            </w:pPr>
          </w:p>
          <w:p w14:paraId="2A57452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for (int i = 0; i &lt; n; ++i) {</w:t>
            </w:r>
          </w:p>
          <w:p w14:paraId="258574F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match_right[i] = -1;</w:t>
            </w:r>
          </w:p>
          <w:p w14:paraId="19A3DEB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18A1E4DC">
            <w:pPr>
              <w:spacing w:after="0" w:line="240" w:lineRule="auto"/>
            </w:pPr>
          </w:p>
          <w:p w14:paraId="18CEAC9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ans = 0;</w:t>
            </w:r>
          </w:p>
          <w:p w14:paraId="0D8AD8D6">
            <w:pPr>
              <w:spacing w:after="0" w:line="240" w:lineRule="auto"/>
            </w:pPr>
          </w:p>
          <w:p w14:paraId="3B0F6F5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for (int u = 0; u &lt; n; ++u) {</w:t>
            </w:r>
          </w:p>
          <w:p w14:paraId="3C8319F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if (kuhn_dfs(g, u, match_right, vis, u + 1)) {</w:t>
            </w:r>
          </w:p>
          <w:p w14:paraId="5A186CB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++ans;</w:t>
            </w:r>
          </w:p>
          <w:p w14:paraId="4044FB3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}</w:t>
            </w:r>
          </w:p>
          <w:p w14:paraId="01A7A8E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1C00F41C">
            <w:pPr>
              <w:spacing w:after="0" w:line="240" w:lineRule="auto"/>
            </w:pPr>
          </w:p>
          <w:p w14:paraId="57C2B10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free(match_right);</w:t>
            </w:r>
          </w:p>
          <w:p w14:paraId="406EC25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free(vis);</w:t>
            </w:r>
          </w:p>
          <w:p w14:paraId="4C6F110F">
            <w:pPr>
              <w:spacing w:after="0" w:line="240" w:lineRule="auto"/>
            </w:pPr>
          </w:p>
          <w:p w14:paraId="4EA67F8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return ans;</w:t>
            </w:r>
          </w:p>
          <w:p w14:paraId="61CF2BA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7D9E91A9">
            <w:pPr>
              <w:spacing w:after="0" w:line="240" w:lineRule="auto"/>
            </w:pPr>
          </w:p>
          <w:p w14:paraId="1C5C8C91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/* 算法2：最大流方法，这里使用 Dinic 算法 */</w:t>
            </w:r>
          </w:p>
          <w:p w14:paraId="76B6698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typedef struct {</w:t>
            </w:r>
          </w:p>
          <w:p w14:paraId="33C6BD4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to;</w:t>
            </w:r>
          </w:p>
          <w:p w14:paraId="3560C0A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cap;</w:t>
            </w:r>
          </w:p>
          <w:p w14:paraId="6F65348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next;</w:t>
            </w:r>
          </w:p>
          <w:p w14:paraId="5E31726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 FEdge;</w:t>
            </w:r>
          </w:p>
          <w:p w14:paraId="2F3B1ACF">
            <w:pPr>
              <w:spacing w:after="0" w:line="240" w:lineRule="auto"/>
            </w:pPr>
          </w:p>
          <w:p w14:paraId="1259BE6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typedef struct {</w:t>
            </w:r>
          </w:p>
          <w:p w14:paraId="13BC352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N;</w:t>
            </w:r>
          </w:p>
          <w:p w14:paraId="7E1EFC6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S;</w:t>
            </w:r>
          </w:p>
          <w:p w14:paraId="18FE874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T;</w:t>
            </w:r>
          </w:p>
          <w:p w14:paraId="2D21B9E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*head;</w:t>
            </w:r>
          </w:p>
          <w:p w14:paraId="7DB72F6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*level;</w:t>
            </w:r>
          </w:p>
          <w:p w14:paraId="664C1CC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*cur;</w:t>
            </w:r>
          </w:p>
          <w:p w14:paraId="0997A68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*q;</w:t>
            </w:r>
          </w:p>
          <w:p w14:paraId="0423959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FEdge *edges;</w:t>
            </w:r>
          </w:p>
          <w:p w14:paraId="2A5E73A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idx;</w:t>
            </w:r>
          </w:p>
          <w:p w14:paraId="3F370B8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max_edges;</w:t>
            </w:r>
          </w:p>
          <w:p w14:paraId="040CE23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 FlowGraph;</w:t>
            </w:r>
          </w:p>
          <w:p w14:paraId="4F30D7FA">
            <w:pPr>
              <w:spacing w:after="0" w:line="240" w:lineRule="auto"/>
            </w:pPr>
          </w:p>
          <w:p w14:paraId="0BE9506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FlowGraph *create_flowgraph(int n_vertices, int max_directed_edges) {</w:t>
            </w:r>
          </w:p>
          <w:p w14:paraId="6DF4DAA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FlowGraph *f = (FlowGraph *)calloc(1, sizeof(FlowGraph));</w:t>
            </w:r>
          </w:p>
          <w:p w14:paraId="2E99500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die_if(!f, "malloc flowgraph failed");</w:t>
            </w:r>
          </w:p>
          <w:p w14:paraId="001F235A">
            <w:pPr>
              <w:spacing w:after="0" w:line="240" w:lineRule="auto"/>
            </w:pPr>
          </w:p>
          <w:p w14:paraId="4B62B12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f-&gt;N = n_vertices;</w:t>
            </w:r>
          </w:p>
          <w:p w14:paraId="5A1D8FC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f-&gt;max_edges = max_directed_edges;</w:t>
            </w:r>
          </w:p>
          <w:p w14:paraId="6ED4287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f-&gt;idx = 0;</w:t>
            </w:r>
          </w:p>
          <w:p w14:paraId="4C0083CF">
            <w:pPr>
              <w:spacing w:after="0" w:line="240" w:lineRule="auto"/>
            </w:pPr>
          </w:p>
          <w:p w14:paraId="7888583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f-&gt;head = (int *)malloc(sizeof(int) * n_vertices);</w:t>
            </w:r>
          </w:p>
          <w:p w14:paraId="3065C5F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f-&gt;level = (int *)malloc(sizeof(int) * n_vertices);</w:t>
            </w:r>
          </w:p>
          <w:p w14:paraId="45DFBE01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f-&gt;cur = (int *)malloc(sizeof(int) * n_vertices);</w:t>
            </w:r>
          </w:p>
          <w:p w14:paraId="5ADD8211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f-&gt;q = (int *)malloc(sizeof(int) * n_vertices);</w:t>
            </w:r>
          </w:p>
          <w:p w14:paraId="5CB285D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f-&gt;edges = (FEdge *)malloc(sizeof(FEdge) * max_directed_edges);</w:t>
            </w:r>
          </w:p>
          <w:p w14:paraId="7A738315">
            <w:pPr>
              <w:spacing w:after="0" w:line="240" w:lineRule="auto"/>
            </w:pPr>
          </w:p>
          <w:p w14:paraId="14222FD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die_if(!f-&gt;head || !f-&gt;level || !f-&gt;cur || !f-&gt;q || !f-&gt;edges,</w:t>
            </w:r>
          </w:p>
          <w:p w14:paraId="27BFD5F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"malloc flow arrays failed");</w:t>
            </w:r>
          </w:p>
          <w:p w14:paraId="10D7F982">
            <w:pPr>
              <w:spacing w:after="0" w:line="240" w:lineRule="auto"/>
            </w:pPr>
          </w:p>
          <w:p w14:paraId="72AB916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for (int i = 0; i &lt; n_vertices; ++i) {</w:t>
            </w:r>
          </w:p>
          <w:p w14:paraId="76A222C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f-&gt;head[i] = -1;</w:t>
            </w:r>
          </w:p>
          <w:p w14:paraId="35E7171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267B258D">
            <w:pPr>
              <w:spacing w:after="0" w:line="240" w:lineRule="auto"/>
            </w:pPr>
          </w:p>
          <w:p w14:paraId="1807B381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return f;</w:t>
            </w:r>
          </w:p>
          <w:p w14:paraId="5425800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2EC513DA">
            <w:pPr>
              <w:spacing w:after="0" w:line="240" w:lineRule="auto"/>
            </w:pPr>
          </w:p>
          <w:p w14:paraId="6C613F0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void flow_add_edge(FlowGraph *f, int u, int v, int c) {</w:t>
            </w:r>
          </w:p>
          <w:p w14:paraId="7970BE4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die_if(f-&gt;idx + 2 &gt; f-&gt;max_edges, "flow edge buffer overflow");</w:t>
            </w:r>
          </w:p>
          <w:p w14:paraId="0C10148A">
            <w:pPr>
              <w:spacing w:after="0" w:line="240" w:lineRule="auto"/>
            </w:pPr>
          </w:p>
          <w:p w14:paraId="4A5B0F61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f-&gt;edges[f-&gt;idx] = (FEdge){v, c, f-&gt;head[u]};</w:t>
            </w:r>
          </w:p>
          <w:p w14:paraId="545D793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f-&gt;head[u] = f-&gt;idx++;</w:t>
            </w:r>
          </w:p>
          <w:p w14:paraId="753E42C9">
            <w:pPr>
              <w:spacing w:after="0" w:line="240" w:lineRule="auto"/>
            </w:pPr>
          </w:p>
          <w:p w14:paraId="27E3A08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f-&gt;edges[f-&gt;idx] = (FEdge){u, 0, f-&gt;head[v]};</w:t>
            </w:r>
          </w:p>
          <w:p w14:paraId="3A092C5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f-&gt;head[v] = f-&gt;idx++;</w:t>
            </w:r>
          </w:p>
          <w:p w14:paraId="453C061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6040272E">
            <w:pPr>
              <w:spacing w:after="0" w:line="240" w:lineRule="auto"/>
            </w:pPr>
          </w:p>
          <w:p w14:paraId="12AE1FF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void free_flowgraph(FlowGraph *f) {</w:t>
            </w:r>
          </w:p>
          <w:p w14:paraId="1830B20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if (!f) return;</w:t>
            </w:r>
          </w:p>
          <w:p w14:paraId="7552A59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free(f-&gt;head);</w:t>
            </w:r>
          </w:p>
          <w:p w14:paraId="03FF169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free(f-&gt;level);</w:t>
            </w:r>
          </w:p>
          <w:p w14:paraId="6D7B7B1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free(f-&gt;cur);</w:t>
            </w:r>
          </w:p>
          <w:p w14:paraId="755E582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free(f-&gt;q);</w:t>
            </w:r>
          </w:p>
          <w:p w14:paraId="0CB2EA8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free(f-&gt;edges);</w:t>
            </w:r>
          </w:p>
          <w:p w14:paraId="381ADDF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free(f);</w:t>
            </w:r>
          </w:p>
          <w:p w14:paraId="77B009B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311FE920">
            <w:pPr>
              <w:spacing w:after="0" w:line="240" w:lineRule="auto"/>
            </w:pPr>
          </w:p>
          <w:p w14:paraId="4C96F36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int dinic_bfs(FlowGraph *f) {</w:t>
            </w:r>
          </w:p>
          <w:p w14:paraId="1FA8AFB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for (int i = 0; i &lt; f-&gt;N; ++i) {</w:t>
            </w:r>
          </w:p>
          <w:p w14:paraId="67C3BBB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f-&gt;level[i] = -1;</w:t>
            </w:r>
          </w:p>
          <w:p w14:paraId="3CC0039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77C107BC">
            <w:pPr>
              <w:spacing w:after="0" w:line="240" w:lineRule="auto"/>
            </w:pPr>
          </w:p>
          <w:p w14:paraId="759BBBE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front = 0, back = 0;</w:t>
            </w:r>
          </w:p>
          <w:p w14:paraId="46E1CDF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f-&gt;level[f-&gt;S] = 0;</w:t>
            </w:r>
          </w:p>
          <w:p w14:paraId="04FE8E2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f-&gt;q[back++] = f-&gt;S;</w:t>
            </w:r>
          </w:p>
          <w:p w14:paraId="38123072">
            <w:pPr>
              <w:spacing w:after="0" w:line="240" w:lineRule="auto"/>
            </w:pPr>
          </w:p>
          <w:p w14:paraId="0A1D7D3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while (front &lt; back) {</w:t>
            </w:r>
          </w:p>
          <w:p w14:paraId="722A4AE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int u = f-&gt;q[front++];</w:t>
            </w:r>
          </w:p>
          <w:p w14:paraId="73852058">
            <w:pPr>
              <w:spacing w:after="0" w:line="240" w:lineRule="auto"/>
            </w:pPr>
          </w:p>
          <w:p w14:paraId="2AC39BA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for (int e = f-&gt;head[u]; e != -1; e = f-&gt;edges[e].next) {</w:t>
            </w:r>
          </w:p>
          <w:p w14:paraId="62808E5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int v = f-&gt;edges[e].to;</w:t>
            </w:r>
          </w:p>
          <w:p w14:paraId="2CAE8381">
            <w:pPr>
              <w:spacing w:after="0" w:line="240" w:lineRule="auto"/>
            </w:pPr>
          </w:p>
          <w:p w14:paraId="78C52A5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if (f-&gt;edges[e].cap &gt; 0 &amp;&amp; f-&gt;level[v] &lt; 0) {</w:t>
            </w:r>
          </w:p>
          <w:p w14:paraId="7A69C59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 f-&gt;level[v] = f-&gt;level[u] + 1;</w:t>
            </w:r>
          </w:p>
          <w:p w14:paraId="06836D68">
            <w:pPr>
              <w:spacing w:after="0" w:line="240" w:lineRule="auto"/>
            </w:pPr>
          </w:p>
          <w:p w14:paraId="5287A87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 if (v == f-&gt;T) {</w:t>
            </w:r>
          </w:p>
          <w:p w14:paraId="00A6668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     return 1;</w:t>
            </w:r>
          </w:p>
          <w:p w14:paraId="34E0F24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 }</w:t>
            </w:r>
          </w:p>
          <w:p w14:paraId="67A8E3AB">
            <w:pPr>
              <w:spacing w:after="0" w:line="240" w:lineRule="auto"/>
            </w:pPr>
          </w:p>
          <w:p w14:paraId="59AA0AE1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 f-&gt;q[back++] = v;</w:t>
            </w:r>
          </w:p>
          <w:p w14:paraId="7C077F6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}</w:t>
            </w:r>
          </w:p>
          <w:p w14:paraId="5BC7E60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}</w:t>
            </w:r>
          </w:p>
          <w:p w14:paraId="253829C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4E47EC4D">
            <w:pPr>
              <w:spacing w:after="0" w:line="240" w:lineRule="auto"/>
            </w:pPr>
          </w:p>
          <w:p w14:paraId="506DD91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return f-&gt;level[f-&gt;T] &gt;= 0;</w:t>
            </w:r>
          </w:p>
          <w:p w14:paraId="438D370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6DD8C2B0">
            <w:pPr>
              <w:spacing w:after="0" w:line="240" w:lineRule="auto"/>
            </w:pPr>
          </w:p>
          <w:p w14:paraId="7B859F8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int dinic_dfs(FlowGraph *f, int u, int pushed) {</w:t>
            </w:r>
          </w:p>
          <w:p w14:paraId="61746111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if (u == f-&gt;T || pushed == 0) {</w:t>
            </w:r>
          </w:p>
          <w:p w14:paraId="14F592A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return pushed;</w:t>
            </w:r>
          </w:p>
          <w:p w14:paraId="4D6B56F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019213B4">
            <w:pPr>
              <w:spacing w:after="0" w:line="240" w:lineRule="auto"/>
            </w:pPr>
          </w:p>
          <w:p w14:paraId="56C3E99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for (int *pe = &amp;f-&gt;cur[u]; *pe != -1; *pe = f-&gt;edges[*pe].next) {</w:t>
            </w:r>
          </w:p>
          <w:p w14:paraId="1B1FFD8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int e = *pe;</w:t>
            </w:r>
          </w:p>
          <w:p w14:paraId="67225CB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int v = f-&gt;edges[e].to;</w:t>
            </w:r>
          </w:p>
          <w:p w14:paraId="300CFA20">
            <w:pPr>
              <w:spacing w:after="0" w:line="240" w:lineRule="auto"/>
            </w:pPr>
          </w:p>
          <w:p w14:paraId="184A9E4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if (f-&gt;edges[e].cap &gt; 0 &amp;&amp; f-&gt;level[v] == f-&gt;level[u] + 1) {</w:t>
            </w:r>
          </w:p>
          <w:p w14:paraId="0DBA737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int tr = dinic_dfs(</w:t>
            </w:r>
          </w:p>
          <w:p w14:paraId="101ED04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 f,</w:t>
            </w:r>
          </w:p>
          <w:p w14:paraId="676FC42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 v,</w:t>
            </w:r>
          </w:p>
          <w:p w14:paraId="421E5C4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 pushed &lt; f-&gt;edges[e].cap ? pushed : f-&gt;edges[e].cap</w:t>
            </w:r>
          </w:p>
          <w:p w14:paraId="1E59391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);</w:t>
            </w:r>
          </w:p>
          <w:p w14:paraId="1DEF6568">
            <w:pPr>
              <w:spacing w:after="0" w:line="240" w:lineRule="auto"/>
            </w:pPr>
          </w:p>
          <w:p w14:paraId="307A333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if (tr &gt; 0) {</w:t>
            </w:r>
          </w:p>
          <w:p w14:paraId="209E5F1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 f-&gt;edges[e].cap -= tr;</w:t>
            </w:r>
          </w:p>
          <w:p w14:paraId="1712CC5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 f-&gt;edges[e ^ 1].cap += tr;</w:t>
            </w:r>
          </w:p>
          <w:p w14:paraId="72BA36C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 return tr;</w:t>
            </w:r>
          </w:p>
          <w:p w14:paraId="0BDB17D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}</w:t>
            </w:r>
          </w:p>
          <w:p w14:paraId="155B069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}</w:t>
            </w:r>
          </w:p>
          <w:p w14:paraId="125C5D9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0E1E424B">
            <w:pPr>
              <w:spacing w:after="0" w:line="240" w:lineRule="auto"/>
            </w:pPr>
          </w:p>
          <w:p w14:paraId="2B9831C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return 0;</w:t>
            </w:r>
          </w:p>
          <w:p w14:paraId="3C60D75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02B73ECF">
            <w:pPr>
              <w:spacing w:after="0" w:line="240" w:lineRule="auto"/>
            </w:pPr>
          </w:p>
          <w:p w14:paraId="7E40A76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static int dinic_maxflow_from_bigraph(const BiGraph *g) {</w:t>
            </w:r>
          </w:p>
          <w:p w14:paraId="7560111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n = g-&gt;n;</w:t>
            </w:r>
          </w:p>
          <w:p w14:paraId="3CE54A8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N = 2 * n + 2;</w:t>
            </w:r>
          </w:p>
          <w:p w14:paraId="21359F5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S = 2 * n;</w:t>
            </w:r>
          </w:p>
          <w:p w14:paraId="115CEB6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T = 2 * n + 1;</w:t>
            </w:r>
          </w:p>
          <w:p w14:paraId="62C511C1">
            <w:pPr>
              <w:spacing w:after="0" w:line="240" w:lineRule="auto"/>
            </w:pPr>
          </w:p>
          <w:p w14:paraId="7AA7F3A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long long forward_edges = 1LL * n + g-&gt;m + n;</w:t>
            </w:r>
          </w:p>
          <w:p w14:paraId="0C46190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long long directed_edges_ll = forward_edges * 2;</w:t>
            </w:r>
          </w:p>
          <w:p w14:paraId="3A007A30">
            <w:pPr>
              <w:spacing w:after="0" w:line="240" w:lineRule="auto"/>
            </w:pPr>
          </w:p>
          <w:p w14:paraId="65E6324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die_if(directed_edges_ll &gt; 2147480000LL, "too many flow edges");</w:t>
            </w:r>
          </w:p>
          <w:p w14:paraId="57785428">
            <w:pPr>
              <w:spacing w:after="0" w:line="240" w:lineRule="auto"/>
            </w:pPr>
          </w:p>
          <w:p w14:paraId="03B59441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FlowGraph *f = create_flowgraph(N, (int)directed_edges_ll);</w:t>
            </w:r>
          </w:p>
          <w:p w14:paraId="0F247C5E">
            <w:pPr>
              <w:spacing w:after="0" w:line="240" w:lineRule="auto"/>
            </w:pPr>
          </w:p>
          <w:p w14:paraId="5EB5375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f-&gt;S = S;</w:t>
            </w:r>
          </w:p>
          <w:p w14:paraId="3547EFF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f-&gt;T = T;</w:t>
            </w:r>
          </w:p>
          <w:p w14:paraId="1799ACCD">
            <w:pPr>
              <w:spacing w:after="0" w:line="240" w:lineRule="auto"/>
            </w:pPr>
          </w:p>
          <w:p w14:paraId="2656772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for (int u = 0; u &lt; n; ++u) {</w:t>
            </w:r>
          </w:p>
          <w:p w14:paraId="63E768D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flow_add_edge(f, S, u, 1);</w:t>
            </w:r>
          </w:p>
          <w:p w14:paraId="211DF09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3BCF1956">
            <w:pPr>
              <w:spacing w:after="0" w:line="240" w:lineRule="auto"/>
            </w:pPr>
          </w:p>
          <w:p w14:paraId="21C4AE7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for (int u = 0; u &lt; n; ++u) {</w:t>
            </w:r>
          </w:p>
          <w:p w14:paraId="2A649E6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for (int e = g-&gt;head[u]; e != -1; e = g-&gt;next[e]) {</w:t>
            </w:r>
          </w:p>
          <w:p w14:paraId="226D867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int v = g-&gt;to[e];</w:t>
            </w:r>
          </w:p>
          <w:p w14:paraId="6B19D22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flow_add_edge(f, u, n + v, 1);</w:t>
            </w:r>
          </w:p>
          <w:p w14:paraId="531C090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}</w:t>
            </w:r>
          </w:p>
          <w:p w14:paraId="54D6D1F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68FBB160">
            <w:pPr>
              <w:spacing w:after="0" w:line="240" w:lineRule="auto"/>
            </w:pPr>
          </w:p>
          <w:p w14:paraId="1488CAD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for (int v = 0; v &lt; n; ++v) {</w:t>
            </w:r>
          </w:p>
          <w:p w14:paraId="74AEA219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flow_add_edge(f, n + v, T, 1);</w:t>
            </w:r>
          </w:p>
          <w:p w14:paraId="6554F05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3E05F655">
            <w:pPr>
              <w:spacing w:after="0" w:line="240" w:lineRule="auto"/>
            </w:pPr>
          </w:p>
          <w:p w14:paraId="07C724D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flow = 0;</w:t>
            </w:r>
          </w:p>
          <w:p w14:paraId="4FC0A9C8">
            <w:pPr>
              <w:spacing w:after="0" w:line="240" w:lineRule="auto"/>
            </w:pPr>
          </w:p>
          <w:p w14:paraId="288431A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while (dinic_bfs(f)) {</w:t>
            </w:r>
          </w:p>
          <w:p w14:paraId="2284AD8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memcpy(f-&gt;cur, f-&gt;head, sizeof(int) * f-&gt;N);</w:t>
            </w:r>
          </w:p>
          <w:p w14:paraId="48D7BF8F">
            <w:pPr>
              <w:spacing w:after="0" w:line="240" w:lineRule="auto"/>
            </w:pPr>
          </w:p>
          <w:p w14:paraId="005B9D1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int pushed;</w:t>
            </w:r>
          </w:p>
          <w:p w14:paraId="1F2A0CB1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while ((pushed = dinic_dfs(f, f-&gt;S, 1000000000)) &gt; 0) {</w:t>
            </w:r>
          </w:p>
          <w:p w14:paraId="5F9ABDD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flow += pushed;</w:t>
            </w:r>
          </w:p>
          <w:p w14:paraId="0743872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}</w:t>
            </w:r>
          </w:p>
          <w:p w14:paraId="075E126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4BA7BD48">
            <w:pPr>
              <w:spacing w:after="0" w:line="240" w:lineRule="auto"/>
            </w:pPr>
          </w:p>
          <w:p w14:paraId="150F389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free_flowgraph(f);</w:t>
            </w:r>
          </w:p>
          <w:p w14:paraId="20838782">
            <w:pPr>
              <w:spacing w:after="0" w:line="240" w:lineRule="auto"/>
            </w:pPr>
          </w:p>
          <w:p w14:paraId="0C19967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return flow;</w:t>
            </w:r>
          </w:p>
          <w:p w14:paraId="426302BE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  <w:p w14:paraId="304DD7AC">
            <w:pPr>
              <w:spacing w:after="0" w:line="240" w:lineRule="auto"/>
            </w:pPr>
          </w:p>
          <w:p w14:paraId="2BD313E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int main(int argc, char **argv) {</w:t>
            </w:r>
          </w:p>
          <w:p w14:paraId="5A528CB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avg_degree = 20;</w:t>
            </w:r>
          </w:p>
          <w:p w14:paraId="41857F2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uint64_t base_seed = 20260612ULL;</w:t>
            </w:r>
          </w:p>
          <w:p w14:paraId="6A327ADB">
            <w:pPr>
              <w:spacing w:after="0" w:line="240" w:lineRule="auto"/>
            </w:pPr>
          </w:p>
          <w:p w14:paraId="0194017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if (argc &gt;= 2) {</w:t>
            </w:r>
          </w:p>
          <w:p w14:paraId="577AFA4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avg_degree = atoi(argv[1]);</w:t>
            </w:r>
          </w:p>
          <w:p w14:paraId="20FB2D4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32442A24">
            <w:pPr>
              <w:spacing w:after="0" w:line="240" w:lineRule="auto"/>
            </w:pPr>
          </w:p>
          <w:p w14:paraId="0DF4632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if (argc &gt;= 3) {</w:t>
            </w:r>
          </w:p>
          <w:p w14:paraId="6CADB6E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base_seed = (uint64_t)strtoull(argv[2], NULL, 10);</w:t>
            </w:r>
          </w:p>
          <w:p w14:paraId="00C8590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2FFD8ED3">
            <w:pPr>
              <w:spacing w:after="0" w:line="240" w:lineRule="auto"/>
            </w:pPr>
          </w:p>
          <w:p w14:paraId="665CC3E7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if (avg_degree &lt;= 0) {</w:t>
            </w:r>
          </w:p>
          <w:p w14:paraId="2312818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avg_degree = 20;</w:t>
            </w:r>
          </w:p>
          <w:p w14:paraId="553592B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1946032E">
            <w:pPr>
              <w:spacing w:after="0" w:line="240" w:lineRule="auto"/>
            </w:pPr>
          </w:p>
          <w:p w14:paraId="689A3DC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int sizes[3] = {1000, 5000, 10000};</w:t>
            </w:r>
          </w:p>
          <w:p w14:paraId="72E24AD9">
            <w:pPr>
              <w:spacing w:after="0" w:line="240" w:lineRule="auto"/>
            </w:pPr>
          </w:p>
          <w:p w14:paraId="47E88E0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printf("n_left,n_right,avg_degree,edges,hungarian_matching,hungarian_seconds,dinic_matching,dinic_seconds,check\n");</w:t>
            </w:r>
          </w:p>
          <w:p w14:paraId="27CACA46">
            <w:pPr>
              <w:spacing w:after="0" w:line="240" w:lineRule="auto"/>
            </w:pPr>
          </w:p>
          <w:p w14:paraId="2EFAC60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for (int i = 0; i &lt; 3; ++i) {</w:t>
            </w:r>
          </w:p>
          <w:p w14:paraId="1CDD85C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int n = sizes[i];</w:t>
            </w:r>
          </w:p>
          <w:p w14:paraId="0B3F867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uint64_t seed = base_seed + (uint64_t)n * 1000003ULL + (uint64_t)avg_degree;</w:t>
            </w:r>
          </w:p>
          <w:p w14:paraId="52C740D9">
            <w:pPr>
              <w:spacing w:after="0" w:line="240" w:lineRule="auto"/>
            </w:pPr>
          </w:p>
          <w:p w14:paraId="20E059AF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BiGraph *g = create_bigraph(n, avg_degree, seed);</w:t>
            </w:r>
          </w:p>
          <w:p w14:paraId="3D71A7A8">
            <w:pPr>
              <w:spacing w:after="0" w:line="240" w:lineRule="auto"/>
            </w:pPr>
          </w:p>
          <w:p w14:paraId="3C9A615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double t1 = now_seconds();</w:t>
            </w:r>
          </w:p>
          <w:p w14:paraId="47398FF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int m1 = hungarian_kuhn(g);</w:t>
            </w:r>
          </w:p>
          <w:p w14:paraId="430B5CBB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double t2 = now_seconds();</w:t>
            </w:r>
          </w:p>
          <w:p w14:paraId="02DA0430">
            <w:pPr>
              <w:spacing w:after="0" w:line="240" w:lineRule="auto"/>
            </w:pPr>
          </w:p>
          <w:p w14:paraId="791917DC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double t3 = now_seconds();</w:t>
            </w:r>
          </w:p>
          <w:p w14:paraId="71FB54EA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int m2 = dinic_maxflow_from_bigraph(g);</w:t>
            </w:r>
          </w:p>
          <w:p w14:paraId="382A8B9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double t4 = now_seconds();</w:t>
            </w:r>
          </w:p>
          <w:p w14:paraId="36FF0690">
            <w:pPr>
              <w:spacing w:after="0" w:line="240" w:lineRule="auto"/>
            </w:pPr>
          </w:p>
          <w:p w14:paraId="1C96942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printf("%d,%d,%d,%d,%d,%.6f,%d,%.6f,%s\n",</w:t>
            </w:r>
          </w:p>
          <w:p w14:paraId="0EE7EB8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n,</w:t>
            </w:r>
          </w:p>
          <w:p w14:paraId="3ABB84D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n,</w:t>
            </w:r>
          </w:p>
          <w:p w14:paraId="4CD0051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avg_degree,</w:t>
            </w:r>
          </w:p>
          <w:p w14:paraId="39C4BFA5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g-&gt;m,</w:t>
            </w:r>
          </w:p>
          <w:p w14:paraId="75C7DB58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m1,</w:t>
            </w:r>
          </w:p>
          <w:p w14:paraId="77377B9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t2 - t1,</w:t>
            </w:r>
          </w:p>
          <w:p w14:paraId="641750E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m2,</w:t>
            </w:r>
          </w:p>
          <w:p w14:paraId="050F00B2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t4 - t3,</w:t>
            </w:r>
          </w:p>
          <w:p w14:paraId="2CC29946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       m1 == m2 ? "OK" : "DIFF");</w:t>
            </w:r>
          </w:p>
          <w:p w14:paraId="080F87A7">
            <w:pPr>
              <w:spacing w:after="0" w:line="240" w:lineRule="auto"/>
            </w:pPr>
          </w:p>
          <w:p w14:paraId="63854390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fflush(stdout);</w:t>
            </w:r>
          </w:p>
          <w:p w14:paraId="115EAF11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    free_bigraph(g);</w:t>
            </w:r>
          </w:p>
          <w:p w14:paraId="22B6E8B3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}</w:t>
            </w:r>
          </w:p>
          <w:p w14:paraId="7E43ED7B">
            <w:pPr>
              <w:spacing w:after="0" w:line="240" w:lineRule="auto"/>
            </w:pPr>
          </w:p>
          <w:p w14:paraId="7467E4AD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 xml:space="preserve">    return 0;</w:t>
            </w:r>
          </w:p>
          <w:p w14:paraId="1F23E914">
            <w:pPr>
              <w:spacing w:after="0" w:line="240" w:lineRule="auto"/>
            </w:pPr>
            <w:r>
              <w:rPr>
                <w:rFonts w:ascii="Courier New" w:hAnsi="Courier New" w:eastAsia="宋体"/>
                <w:sz w:val="15"/>
              </w:rPr>
              <w:t>}</w:t>
            </w:r>
          </w:p>
        </w:tc>
      </w:tr>
    </w:tbl>
    <w:p w14:paraId="6B1FEBD9">
      <w:pPr>
        <w:pStyle w:val="3"/>
        <w:keepNext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opLinePunct w:val="0"/>
        <w:bidi w:val="0"/>
        <w:adjustRightInd w:val="0"/>
        <w:spacing w:before="181" w:beforeLines="50" w:beforeAutospacing="0" w:after="181" w:afterLines="50" w:afterAutospacing="0" w:line="360" w:lineRule="auto"/>
        <w:ind w:left="0" w:leftChars="0" w:right="0" w:rightChars="0" w:firstLine="0"/>
        <w:jc w:val="left"/>
        <w:rPr>
          <w:rFonts w:hint="eastAsia" w:ascii="Times New Roman" w:hAnsi="Times New Roman" w:eastAsia="黑体" w:cs="Times New Roman"/>
          <w:b w:val="0"/>
          <w:bCs w:val="0"/>
          <w:color w:val="000000"/>
          <w:spacing w:val="0"/>
          <w:w w:val="100"/>
          <w:kern w:val="0"/>
          <w:position w:val="0"/>
          <w:sz w:val="32"/>
          <w:szCs w:val="32"/>
          <w:u w:val="none" w:color="000000"/>
          <w:vertAlign w:val="baseline"/>
          <w:rtl w:val="0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000000"/>
          <w:spacing w:val="0"/>
          <w:w w:val="100"/>
          <w:kern w:val="0"/>
          <w:position w:val="0"/>
          <w:sz w:val="32"/>
          <w:szCs w:val="32"/>
          <w:u w:val="none" w:color="000000"/>
          <w:vertAlign w:val="baseline"/>
          <w:rtl w:val="0"/>
          <w:lang w:eastAsia="zh-CN"/>
        </w:rPr>
        <w:t>4. 调试结果</w:t>
      </w:r>
    </w:p>
    <w:p w14:paraId="32B5794D">
      <w:pPr>
        <w:spacing w:line="300" w:lineRule="auto"/>
        <w:ind w:firstLine="420"/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程序在</w:t>
      </w:r>
      <w:r>
        <w:rPr>
          <w:rFonts w:hint="eastAsia" w:ascii="Times New Roman" w:hAnsi="Times New Roman" w:cs="Times New Roman"/>
          <w:spacing w:val="0"/>
          <w:w w:val="100"/>
          <w:kern w:val="0"/>
          <w:position w:val="0"/>
          <w:sz w:val="24"/>
          <w:szCs w:val="24"/>
          <w:lang w:val="en-US" w:eastAsia="zh-CN" w:bidi="ar-SA"/>
        </w:rPr>
        <w:t>Windows</w:t>
      </w: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环境下使用 gcc -O2 -std=c11 编译运行，运行参数为 avg_degree=20、seed=20260612。程序输出字段含义依次为左部点数、右部点数、平均度、边数、匈牙利算法匹配数、匈牙利算法时间、Dinic 最大流匹配数、Dinic 时间和一致性检查结果。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010"/>
        <w:gridCol w:w="1323"/>
        <w:gridCol w:w="1015"/>
        <w:gridCol w:w="993"/>
        <w:gridCol w:w="1116"/>
        <w:gridCol w:w="993"/>
        <w:gridCol w:w="1116"/>
        <w:gridCol w:w="949"/>
      </w:tblGrid>
      <w:tr w14:paraId="2F44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32" w:type="dxa"/>
            <w:shd w:val="clear" w:color="auto" w:fill="D9EAF7"/>
            <w:vAlign w:val="center"/>
          </w:tcPr>
          <w:p w14:paraId="0CF4555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n_left</w:t>
            </w:r>
          </w:p>
        </w:tc>
        <w:tc>
          <w:tcPr>
            <w:tcW w:w="1032" w:type="dxa"/>
            <w:shd w:val="clear" w:color="auto" w:fill="D9EAF7"/>
            <w:vAlign w:val="center"/>
          </w:tcPr>
          <w:p w14:paraId="75DDE7A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n_right</w:t>
            </w:r>
          </w:p>
        </w:tc>
        <w:tc>
          <w:tcPr>
            <w:tcW w:w="1032" w:type="dxa"/>
            <w:shd w:val="clear" w:color="auto" w:fill="D9EAF7"/>
            <w:vAlign w:val="center"/>
          </w:tcPr>
          <w:p w14:paraId="61C8B32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avg_degree</w:t>
            </w:r>
          </w:p>
        </w:tc>
        <w:tc>
          <w:tcPr>
            <w:tcW w:w="1032" w:type="dxa"/>
            <w:shd w:val="clear" w:color="auto" w:fill="D9EAF7"/>
            <w:vAlign w:val="center"/>
          </w:tcPr>
          <w:p w14:paraId="350BFB1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edges</w:t>
            </w:r>
          </w:p>
        </w:tc>
        <w:tc>
          <w:tcPr>
            <w:tcW w:w="1032" w:type="dxa"/>
            <w:shd w:val="clear" w:color="auto" w:fill="D9EAF7"/>
            <w:vAlign w:val="center"/>
          </w:tcPr>
          <w:p w14:paraId="37E3500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匈牙利匹配数</w:t>
            </w:r>
          </w:p>
        </w:tc>
        <w:tc>
          <w:tcPr>
            <w:tcW w:w="1032" w:type="dxa"/>
            <w:shd w:val="clear" w:color="auto" w:fill="D9EAF7"/>
            <w:vAlign w:val="center"/>
          </w:tcPr>
          <w:p w14:paraId="39C6B15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匈牙利时间(s)</w:t>
            </w:r>
          </w:p>
        </w:tc>
        <w:tc>
          <w:tcPr>
            <w:tcW w:w="1032" w:type="dxa"/>
            <w:shd w:val="clear" w:color="auto" w:fill="D9EAF7"/>
            <w:vAlign w:val="center"/>
          </w:tcPr>
          <w:p w14:paraId="2968885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Dinic匹配数</w:t>
            </w:r>
          </w:p>
        </w:tc>
        <w:tc>
          <w:tcPr>
            <w:tcW w:w="1032" w:type="dxa"/>
            <w:shd w:val="clear" w:color="auto" w:fill="D9EAF7"/>
            <w:vAlign w:val="center"/>
          </w:tcPr>
          <w:p w14:paraId="01C34EA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Dinic时间(s)</w:t>
            </w:r>
          </w:p>
        </w:tc>
        <w:tc>
          <w:tcPr>
            <w:tcW w:w="1032" w:type="dxa"/>
            <w:shd w:val="clear" w:color="auto" w:fill="D9EAF7"/>
            <w:vAlign w:val="center"/>
          </w:tcPr>
          <w:p w14:paraId="4654CA6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检查</w:t>
            </w:r>
          </w:p>
        </w:tc>
      </w:tr>
      <w:tr w14:paraId="1F503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2" w:type="dxa"/>
            <w:vAlign w:val="center"/>
          </w:tcPr>
          <w:p w14:paraId="5DB5B89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1000</w:t>
            </w:r>
          </w:p>
        </w:tc>
        <w:tc>
          <w:tcPr>
            <w:tcW w:w="1032" w:type="dxa"/>
            <w:vAlign w:val="center"/>
          </w:tcPr>
          <w:p w14:paraId="71DEAA0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1000</w:t>
            </w:r>
          </w:p>
        </w:tc>
        <w:tc>
          <w:tcPr>
            <w:tcW w:w="1032" w:type="dxa"/>
            <w:vAlign w:val="center"/>
          </w:tcPr>
          <w:p w14:paraId="1F9C2C7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032" w:type="dxa"/>
            <w:vAlign w:val="center"/>
          </w:tcPr>
          <w:p w14:paraId="6F14495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20000</w:t>
            </w:r>
          </w:p>
        </w:tc>
        <w:tc>
          <w:tcPr>
            <w:tcW w:w="1032" w:type="dxa"/>
            <w:vAlign w:val="center"/>
          </w:tcPr>
          <w:p w14:paraId="7A10ED9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1000</w:t>
            </w:r>
          </w:p>
        </w:tc>
        <w:tc>
          <w:tcPr>
            <w:tcW w:w="1032" w:type="dxa"/>
            <w:vAlign w:val="center"/>
          </w:tcPr>
          <w:p w14:paraId="117691C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0.001964</w:t>
            </w:r>
          </w:p>
        </w:tc>
        <w:tc>
          <w:tcPr>
            <w:tcW w:w="1032" w:type="dxa"/>
            <w:vAlign w:val="center"/>
          </w:tcPr>
          <w:p w14:paraId="4A67BAC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1000</w:t>
            </w:r>
          </w:p>
        </w:tc>
        <w:tc>
          <w:tcPr>
            <w:tcW w:w="1032" w:type="dxa"/>
            <w:vAlign w:val="center"/>
          </w:tcPr>
          <w:p w14:paraId="75F32B4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0.002224</w:t>
            </w:r>
          </w:p>
        </w:tc>
        <w:tc>
          <w:tcPr>
            <w:tcW w:w="1032" w:type="dxa"/>
            <w:vAlign w:val="center"/>
          </w:tcPr>
          <w:p w14:paraId="3AA6561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 w14:paraId="50432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2" w:type="dxa"/>
            <w:vAlign w:val="center"/>
          </w:tcPr>
          <w:p w14:paraId="27FFF60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5000</w:t>
            </w:r>
          </w:p>
        </w:tc>
        <w:tc>
          <w:tcPr>
            <w:tcW w:w="1032" w:type="dxa"/>
            <w:vAlign w:val="center"/>
          </w:tcPr>
          <w:p w14:paraId="1E3F5D8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5000</w:t>
            </w:r>
          </w:p>
        </w:tc>
        <w:tc>
          <w:tcPr>
            <w:tcW w:w="1032" w:type="dxa"/>
            <w:vAlign w:val="center"/>
          </w:tcPr>
          <w:p w14:paraId="390FA17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032" w:type="dxa"/>
            <w:vAlign w:val="center"/>
          </w:tcPr>
          <w:p w14:paraId="796F88B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100000</w:t>
            </w:r>
          </w:p>
        </w:tc>
        <w:tc>
          <w:tcPr>
            <w:tcW w:w="1032" w:type="dxa"/>
            <w:vAlign w:val="center"/>
          </w:tcPr>
          <w:p w14:paraId="4DF7C42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5000</w:t>
            </w:r>
          </w:p>
        </w:tc>
        <w:tc>
          <w:tcPr>
            <w:tcW w:w="1032" w:type="dxa"/>
            <w:vAlign w:val="center"/>
          </w:tcPr>
          <w:p w14:paraId="47768AB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0.043663</w:t>
            </w:r>
          </w:p>
        </w:tc>
        <w:tc>
          <w:tcPr>
            <w:tcW w:w="1032" w:type="dxa"/>
            <w:vAlign w:val="center"/>
          </w:tcPr>
          <w:p w14:paraId="4553763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5000</w:t>
            </w:r>
          </w:p>
        </w:tc>
        <w:tc>
          <w:tcPr>
            <w:tcW w:w="1032" w:type="dxa"/>
            <w:vAlign w:val="center"/>
          </w:tcPr>
          <w:p w14:paraId="2177063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0.015636</w:t>
            </w:r>
          </w:p>
        </w:tc>
        <w:tc>
          <w:tcPr>
            <w:tcW w:w="1032" w:type="dxa"/>
            <w:vAlign w:val="center"/>
          </w:tcPr>
          <w:p w14:paraId="1731895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  <w:tr w14:paraId="419DE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2" w:type="dxa"/>
            <w:vAlign w:val="center"/>
          </w:tcPr>
          <w:p w14:paraId="100B9FF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10000</w:t>
            </w:r>
          </w:p>
        </w:tc>
        <w:tc>
          <w:tcPr>
            <w:tcW w:w="1032" w:type="dxa"/>
            <w:vAlign w:val="center"/>
          </w:tcPr>
          <w:p w14:paraId="19C7B4E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10000</w:t>
            </w:r>
          </w:p>
        </w:tc>
        <w:tc>
          <w:tcPr>
            <w:tcW w:w="1032" w:type="dxa"/>
            <w:vAlign w:val="center"/>
          </w:tcPr>
          <w:p w14:paraId="611E113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032" w:type="dxa"/>
            <w:vAlign w:val="center"/>
          </w:tcPr>
          <w:p w14:paraId="338CE3A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200000</w:t>
            </w:r>
          </w:p>
        </w:tc>
        <w:tc>
          <w:tcPr>
            <w:tcW w:w="1032" w:type="dxa"/>
            <w:vAlign w:val="center"/>
          </w:tcPr>
          <w:p w14:paraId="0CCA5E7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10000</w:t>
            </w:r>
          </w:p>
        </w:tc>
        <w:tc>
          <w:tcPr>
            <w:tcW w:w="1032" w:type="dxa"/>
            <w:vAlign w:val="center"/>
          </w:tcPr>
          <w:p w14:paraId="0296783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0.198579</w:t>
            </w:r>
          </w:p>
        </w:tc>
        <w:tc>
          <w:tcPr>
            <w:tcW w:w="1032" w:type="dxa"/>
            <w:vAlign w:val="center"/>
          </w:tcPr>
          <w:p w14:paraId="473A109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10000</w:t>
            </w:r>
          </w:p>
        </w:tc>
        <w:tc>
          <w:tcPr>
            <w:tcW w:w="1032" w:type="dxa"/>
            <w:vAlign w:val="center"/>
          </w:tcPr>
          <w:p w14:paraId="5169D85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0.027397</w:t>
            </w:r>
          </w:p>
        </w:tc>
        <w:tc>
          <w:tcPr>
            <w:tcW w:w="1032" w:type="dxa"/>
            <w:vAlign w:val="center"/>
          </w:tcPr>
          <w:p w14:paraId="373BDBE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eastAsia="宋体" w:cs="Times New Roman"/>
                <w:spacing w:val="0"/>
                <w:w w:val="100"/>
                <w:kern w:val="0"/>
                <w:position w:val="0"/>
                <w:sz w:val="24"/>
                <w:szCs w:val="24"/>
                <w:lang w:val="en-US" w:eastAsia="en-US" w:bidi="ar-SA"/>
              </w:rPr>
              <w:t>OK</w:t>
            </w:r>
          </w:p>
        </w:tc>
      </w:tr>
    </w:tbl>
    <w:p w14:paraId="38969C5E">
      <w:pPr>
        <w:spacing w:line="300" w:lineRule="auto"/>
        <w:ind w:firstLine="420"/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三组数据的 check 均为 OK，说明两种算法求得的最大匹配数一致，程序计算结果正确。三种规模下均获得完美匹配，匹配数分别为 1000、5000、10000。</w:t>
      </w:r>
    </w:p>
    <w:p w14:paraId="45F84797">
      <w:pPr>
        <w:jc w:val="center"/>
      </w:pPr>
      <w:r>
        <w:drawing>
          <wp:inline distT="0" distB="0" distL="114300" distR="114300">
            <wp:extent cx="5173980" cy="3183890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5D5D">
      <w:pPr>
        <w:jc w:val="center"/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图 1 二分图最大匹配算法运行时间对比</w:t>
      </w:r>
    </w:p>
    <w:p w14:paraId="7F377DF1">
      <w:pPr>
        <w:spacing w:line="300" w:lineRule="auto"/>
        <w:ind w:firstLine="420"/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由表格和曲线可见：在 n=1000 时，两种算法运行时间非常接近，匈牙利算法略快；当规模增大到 5000 和 10000 时，Dinic 方法明显更快。以本次测试数据计算，n=5000 时 Dinic 约为匈牙利算法的 0.36 倍时间，n=10000 时约为 0.14 倍时间，说明随着规模扩大，Dinic 在该随机稀疏二分图上的扩展性更好。</w:t>
      </w:r>
    </w:p>
    <w:p w14:paraId="4C5DC0BB">
      <w:pPr>
        <w:spacing w:line="300" w:lineRule="auto"/>
        <w:ind w:firstLine="420"/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原因在于匈牙利算法逐个左部点进行 DFS 增广，在匹配趋于饱和时可能反复访问较多边；Dinic 算法通过 BFS 分层图和 DFS 多路增广减少了无效搜索。在本实验生成的平均度固定为 20 的稀疏图中，最大流建图开销可以接受，且分层增广能够更充分地利用网络结构。</w:t>
      </w:r>
    </w:p>
    <w:p w14:paraId="33FE226E">
      <w:pPr>
        <w:pStyle w:val="3"/>
        <w:keepNext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topLinePunct w:val="0"/>
        <w:bidi w:val="0"/>
        <w:adjustRightInd w:val="0"/>
        <w:spacing w:before="181" w:beforeLines="50" w:beforeAutospacing="0" w:after="181" w:afterLines="50" w:afterAutospacing="0" w:line="360" w:lineRule="auto"/>
        <w:ind w:left="0" w:leftChars="0" w:right="0" w:rightChars="0" w:firstLine="0"/>
        <w:jc w:val="left"/>
        <w:rPr>
          <w:rFonts w:hint="eastAsia" w:ascii="Times New Roman" w:hAnsi="Times New Roman" w:eastAsia="黑体" w:cs="Times New Roman"/>
          <w:b w:val="0"/>
          <w:bCs w:val="0"/>
          <w:color w:val="000000"/>
          <w:spacing w:val="0"/>
          <w:w w:val="100"/>
          <w:kern w:val="0"/>
          <w:position w:val="0"/>
          <w:sz w:val="32"/>
          <w:szCs w:val="32"/>
          <w:u w:val="none" w:color="000000"/>
          <w:vertAlign w:val="baseline"/>
          <w:rtl w:val="0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000000"/>
          <w:spacing w:val="0"/>
          <w:w w:val="100"/>
          <w:kern w:val="0"/>
          <w:position w:val="0"/>
          <w:sz w:val="32"/>
          <w:szCs w:val="32"/>
          <w:u w:val="none" w:color="000000"/>
          <w:vertAlign w:val="baseline"/>
          <w:rtl w:val="0"/>
          <w:lang w:eastAsia="zh-CN"/>
        </w:rPr>
        <w:t>5. 实验心得</w:t>
      </w:r>
    </w:p>
    <w:p w14:paraId="2975AF9D">
      <w:pPr>
        <w:spacing w:line="300" w:lineRule="auto"/>
        <w:ind w:firstLine="420"/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本次实验加深了我对二分图最大匹配与网络流之间关系的理解。二分图匹配既可以直接使用匈牙利算法求解，也可以通过“源点—左部点—右部点—汇点”的方式转化为最大流问题。两种方法得到的匹配数一致，说明模型转换正确。</w:t>
      </w:r>
    </w:p>
    <w:p w14:paraId="7C9705CB">
      <w:pPr>
        <w:spacing w:line="300" w:lineRule="auto"/>
        <w:ind w:firstLine="420"/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从实验结果看，匈牙利算法代码结构较简单、常数较小，在小规模或实现时间受限的场景中使用方便；最大流方法建图相对复杂，但 Dinic 算法在规模较大时表现更稳定，适合需要进一步扩展约束、容量或与其他流问题结合的场景。</w:t>
      </w:r>
    </w:p>
    <w:p w14:paraId="2535E79C">
      <w:pPr>
        <w:spacing w:line="300" w:lineRule="auto"/>
        <w:ind w:firstLine="420"/>
      </w:pPr>
      <w:r>
        <w:rPr>
          <w:rFonts w:ascii="Times New Roman" w:hAnsi="Times New Roman" w:eastAsia="宋体" w:cs="Times New Roman"/>
          <w:spacing w:val="0"/>
          <w:w w:val="100"/>
          <w:kern w:val="0"/>
          <w:position w:val="0"/>
          <w:sz w:val="24"/>
          <w:szCs w:val="24"/>
          <w:lang w:val="en-US" w:eastAsia="en-US" w:bidi="ar-SA"/>
        </w:rPr>
        <w:t>实验也提示我，算法复杂度并不是唯一影响运行时间的因素，图的规模、稀疏程度、数据分布、实现细节和编译优化都会影响最终结果。今后进行算法比较时，应尽量保持测试数据一致，并通过多组数据和可视化曲线进行综合分析。</w:t>
      </w:r>
    </w:p>
    <w:sectPr>
      <w:pgSz w:w="12240" w:h="15840"/>
      <w:pgMar w:top="1440" w:right="1474" w:bottom="1440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B30EB9"/>
    <w:rsid w:val="1EC87F5D"/>
    <w:rsid w:val="2E1207E2"/>
    <w:rsid w:val="73FA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2444</Words>
  <Characters>7240</Characters>
  <Lines>0</Lines>
  <Paragraphs>0</Paragraphs>
  <TotalTime>5</TotalTime>
  <ScaleCrop>false</ScaleCrop>
  <LinksUpToDate>false</LinksUpToDate>
  <CharactersWithSpaces>9619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宣丽娜</cp:lastModifiedBy>
  <dcterms:modified xsi:type="dcterms:W3CDTF">2026-06-21T13:05:22Z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eyJoZGlkIjoiZjFmZWIzNDg2MmIzZjExOTIzMmViNTBmYTMwYTk0ZWYiLCJ1c2VySWQiOiIxNjYxNTI1MjgxIn0=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B896EAB233FE45BFBBB2E915CD8F79BE_13</vt:lpwstr>
  </property>
</Properties>
</file>