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D34B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 w:val="36"/>
          <w:szCs w:val="36"/>
          <w:lang w:eastAsia="zh-CN"/>
        </w:rPr>
      </w:pPr>
      <w:bookmarkStart w:id="0" w:name="_Toc103859845"/>
    </w:p>
    <w:p w14:paraId="1B16B193" w14:textId="77777777" w:rsidR="00EF47E2" w:rsidRDefault="00EF47E2" w:rsidP="00EF47E2">
      <w:pPr>
        <w:widowControl w:val="0"/>
        <w:spacing w:after="0" w:line="240" w:lineRule="auto"/>
        <w:jc w:val="center"/>
        <w:rPr>
          <w:rFonts w:cs="Times New Roman"/>
          <w:b/>
          <w:kern w:val="2"/>
          <w:szCs w:val="24"/>
          <w:lang w:eastAsia="zh-CN"/>
        </w:rPr>
      </w:pPr>
      <w:r>
        <w:rPr>
          <w:rFonts w:cs="Times New Roman"/>
          <w:b/>
          <w:noProof/>
          <w:kern w:val="2"/>
          <w:szCs w:val="24"/>
          <w:lang w:eastAsia="zh-CN"/>
        </w:rPr>
        <w:drawing>
          <wp:inline distT="0" distB="0" distL="0" distR="0" wp14:anchorId="4E873F93" wp14:editId="359ED82C">
            <wp:extent cx="4057650" cy="1066800"/>
            <wp:effectExtent l="0" t="0" r="0" b="0"/>
            <wp:docPr id="16852957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71943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3580F668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2F79D02B" w14:textId="77777777" w:rsidR="00EF47E2" w:rsidRDefault="00EF47E2" w:rsidP="00EF47E2">
      <w:pPr>
        <w:widowControl w:val="0"/>
        <w:spacing w:after="0" w:line="240" w:lineRule="auto"/>
        <w:jc w:val="center"/>
        <w:rPr>
          <w:rFonts w:ascii="黑体" w:eastAsia="黑体" w:hAnsi="华文楷体" w:cs="Times New Roman" w:hint="eastAsia"/>
          <w:sz w:val="90"/>
          <w:szCs w:val="90"/>
          <w:lang w:eastAsia="zh-CN"/>
        </w:rPr>
      </w:pPr>
    </w:p>
    <w:p w14:paraId="6F33DA09" w14:textId="77777777" w:rsidR="00EF47E2" w:rsidRDefault="00EF47E2" w:rsidP="00EF47E2">
      <w:pPr>
        <w:widowControl w:val="0"/>
        <w:spacing w:after="0" w:line="240" w:lineRule="auto"/>
        <w:jc w:val="center"/>
        <w:rPr>
          <w:rFonts w:ascii="黑体" w:eastAsia="黑体" w:hAnsi="华文楷体" w:cs="Times New Roman" w:hint="eastAsia"/>
          <w:sz w:val="90"/>
          <w:szCs w:val="90"/>
          <w:lang w:eastAsia="zh-CN"/>
        </w:rPr>
      </w:pPr>
      <w:r>
        <w:rPr>
          <w:rFonts w:ascii="黑体" w:eastAsia="黑体" w:hAnsi="华文楷体" w:cs="Times New Roman"/>
          <w:sz w:val="90"/>
          <w:szCs w:val="90"/>
          <w:lang w:eastAsia="zh-CN"/>
        </w:rPr>
        <w:t>实验报告</w:t>
      </w:r>
    </w:p>
    <w:p w14:paraId="334071FF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4A621EAD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313FA0ED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710D61E9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2972223B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1A97EB35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1"/>
        <w:gridCol w:w="4151"/>
      </w:tblGrid>
      <w:tr w:rsidR="00EF47E2" w14:paraId="33100D2F" w14:textId="77777777" w:rsidTr="003853C4">
        <w:trPr>
          <w:trHeight w:val="737"/>
          <w:jc w:val="center"/>
        </w:trPr>
        <w:tc>
          <w:tcPr>
            <w:tcW w:w="3121" w:type="dxa"/>
            <w:vAlign w:val="center"/>
          </w:tcPr>
          <w:p w14:paraId="51270574" w14:textId="77777777" w:rsidR="00EF47E2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  <w:t>课    程：</w:t>
            </w:r>
          </w:p>
        </w:tc>
        <w:tc>
          <w:tcPr>
            <w:tcW w:w="4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090BA1" w14:textId="77777777" w:rsidR="00EF47E2" w:rsidRPr="00821D30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楷体_GB2312" w:eastAsia="楷体_GB2312" w:hAnsi="GB2312" w:cs="Times New Roman" w:hint="eastAsia"/>
                <w:kern w:val="2"/>
                <w:sz w:val="36"/>
                <w:szCs w:val="36"/>
                <w:lang w:eastAsia="zh-CN"/>
              </w:rPr>
            </w:pPr>
            <w:r w:rsidRPr="00821D30">
              <w:rPr>
                <w:rFonts w:ascii="楷体_GB2312" w:eastAsia="楷体_GB2312" w:hAnsi="华文楷体" w:cs="Times New Roman" w:hint="eastAsia"/>
                <w:kern w:val="2"/>
                <w:sz w:val="36"/>
                <w:szCs w:val="36"/>
                <w:lang w:eastAsia="zh-CN"/>
              </w:rPr>
              <w:t>计算机系统实践</w:t>
            </w:r>
          </w:p>
        </w:tc>
      </w:tr>
      <w:tr w:rsidR="00EF47E2" w14:paraId="2A81BFFA" w14:textId="77777777" w:rsidTr="003853C4">
        <w:trPr>
          <w:trHeight w:val="737"/>
          <w:jc w:val="center"/>
        </w:trPr>
        <w:tc>
          <w:tcPr>
            <w:tcW w:w="3121" w:type="dxa"/>
            <w:vAlign w:val="center"/>
          </w:tcPr>
          <w:p w14:paraId="09D69AEB" w14:textId="77777777" w:rsidR="00EF47E2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  <w:t>学生姓名：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01F0DB" w14:textId="77777777" w:rsidR="00EF47E2" w:rsidRPr="00821D30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楷体_GB2312" w:eastAsia="楷体_GB2312" w:hAnsi="华文楷体" w:cs="Times New Roman" w:hint="eastAsia"/>
                <w:kern w:val="2"/>
                <w:sz w:val="36"/>
                <w:szCs w:val="36"/>
                <w:lang w:eastAsia="zh-CN"/>
              </w:rPr>
            </w:pPr>
            <w:r w:rsidRPr="00821D30">
              <w:rPr>
                <w:rFonts w:ascii="楷体_GB2312" w:eastAsia="楷体_GB2312" w:hAnsi="华文楷体" w:cs="Times New Roman" w:hint="eastAsia"/>
                <w:kern w:val="2"/>
                <w:sz w:val="36"/>
                <w:szCs w:val="36"/>
                <w:lang w:eastAsia="zh-CN"/>
              </w:rPr>
              <w:t>宣丽娜</w:t>
            </w:r>
          </w:p>
        </w:tc>
      </w:tr>
      <w:tr w:rsidR="00EF47E2" w14:paraId="04158A62" w14:textId="77777777" w:rsidTr="003853C4">
        <w:trPr>
          <w:trHeight w:val="737"/>
          <w:jc w:val="center"/>
        </w:trPr>
        <w:tc>
          <w:tcPr>
            <w:tcW w:w="3121" w:type="dxa"/>
            <w:vAlign w:val="center"/>
          </w:tcPr>
          <w:p w14:paraId="4EAE990F" w14:textId="77777777" w:rsidR="00EF47E2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  <w:t>指导教师：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2B9FB" w14:textId="77777777" w:rsidR="00EF47E2" w:rsidRPr="00821D30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楷体_GB2312" w:eastAsia="楷体_GB2312" w:hAnsi="华文楷体" w:cs="Times New Roman" w:hint="eastAsia"/>
                <w:kern w:val="2"/>
                <w:sz w:val="36"/>
                <w:szCs w:val="36"/>
                <w:lang w:eastAsia="zh-CN"/>
              </w:rPr>
            </w:pPr>
            <w:proofErr w:type="gramStart"/>
            <w:r w:rsidRPr="00821D30">
              <w:rPr>
                <w:rFonts w:ascii="楷体_GB2312" w:eastAsia="楷体_GB2312" w:hAnsi="华文楷体" w:cs="Times New Roman" w:hint="eastAsia"/>
                <w:kern w:val="2"/>
                <w:sz w:val="36"/>
                <w:szCs w:val="36"/>
                <w:lang w:eastAsia="zh-CN"/>
              </w:rPr>
              <w:t>盛羽</w:t>
            </w:r>
            <w:proofErr w:type="gramEnd"/>
          </w:p>
        </w:tc>
      </w:tr>
      <w:tr w:rsidR="00EF47E2" w14:paraId="21179CAD" w14:textId="77777777" w:rsidTr="003853C4">
        <w:trPr>
          <w:trHeight w:val="737"/>
          <w:jc w:val="center"/>
        </w:trPr>
        <w:tc>
          <w:tcPr>
            <w:tcW w:w="3121" w:type="dxa"/>
            <w:vAlign w:val="center"/>
          </w:tcPr>
          <w:p w14:paraId="496A8DEB" w14:textId="77777777" w:rsidR="00EF47E2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  <w:t>学    院：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D352AE" w14:textId="77777777" w:rsidR="00EF47E2" w:rsidRPr="00821D30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楷体_GB2312" w:eastAsia="楷体_GB2312" w:hAnsi="GB2312" w:cs="Times New Roman" w:hint="eastAsia"/>
                <w:kern w:val="2"/>
                <w:sz w:val="36"/>
                <w:szCs w:val="36"/>
                <w:lang w:eastAsia="zh-CN"/>
              </w:rPr>
            </w:pPr>
            <w:r w:rsidRPr="00821D30">
              <w:rPr>
                <w:rFonts w:ascii="楷体_GB2312" w:eastAsia="楷体_GB2312" w:hAnsi="华文楷体" w:cs="Times New Roman" w:hint="eastAsia"/>
                <w:kern w:val="2"/>
                <w:sz w:val="36"/>
                <w:szCs w:val="36"/>
                <w:lang w:eastAsia="zh-CN"/>
              </w:rPr>
              <w:t>计算机</w:t>
            </w:r>
            <w:r w:rsidRPr="00821D30">
              <w:rPr>
                <w:rFonts w:ascii="楷体_GB2312" w:eastAsia="楷体_GB2312" w:hAnsi="GB2312" w:cs="Times New Roman" w:hint="eastAsia"/>
                <w:kern w:val="2"/>
                <w:sz w:val="36"/>
                <w:szCs w:val="36"/>
                <w:lang w:eastAsia="zh-CN"/>
              </w:rPr>
              <w:t>学院</w:t>
            </w:r>
          </w:p>
        </w:tc>
      </w:tr>
      <w:tr w:rsidR="00EF47E2" w14:paraId="756EAF7A" w14:textId="77777777" w:rsidTr="003853C4">
        <w:trPr>
          <w:trHeight w:val="737"/>
          <w:jc w:val="center"/>
        </w:trPr>
        <w:tc>
          <w:tcPr>
            <w:tcW w:w="3121" w:type="dxa"/>
            <w:vAlign w:val="center"/>
          </w:tcPr>
          <w:p w14:paraId="21E26CEB" w14:textId="77777777" w:rsidR="00EF47E2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</w:pPr>
            <w:r>
              <w:rPr>
                <w:rFonts w:ascii="黑体" w:eastAsia="黑体" w:cs="Times New Roman"/>
                <w:kern w:val="2"/>
                <w:sz w:val="36"/>
                <w:szCs w:val="36"/>
                <w:lang w:eastAsia="zh-CN"/>
              </w:rPr>
              <w:t>专业班级：</w:t>
            </w:r>
          </w:p>
        </w:tc>
        <w:tc>
          <w:tcPr>
            <w:tcW w:w="4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794592" w14:textId="77777777" w:rsidR="00EF47E2" w:rsidRPr="00821D30" w:rsidRDefault="00EF47E2" w:rsidP="003853C4">
            <w:pPr>
              <w:widowControl w:val="0"/>
              <w:adjustRightInd w:val="0"/>
              <w:snapToGrid w:val="0"/>
              <w:spacing w:after="0" w:line="400" w:lineRule="atLeast"/>
              <w:jc w:val="center"/>
              <w:rPr>
                <w:rFonts w:ascii="楷体_GB2312" w:eastAsia="楷体_GB2312" w:hAnsi="GB2312" w:cs="Times New Roman" w:hint="eastAsia"/>
                <w:kern w:val="2"/>
                <w:sz w:val="36"/>
                <w:szCs w:val="36"/>
                <w:lang w:eastAsia="zh-CN"/>
              </w:rPr>
            </w:pPr>
            <w:proofErr w:type="gramStart"/>
            <w:r w:rsidRPr="00821D30">
              <w:rPr>
                <w:rFonts w:ascii="楷体_GB2312" w:eastAsia="楷体_GB2312" w:hAnsi="GB2312" w:cs="Times New Roman" w:hint="eastAsia"/>
                <w:kern w:val="2"/>
                <w:sz w:val="36"/>
                <w:szCs w:val="36"/>
                <w:lang w:eastAsia="zh-CN"/>
              </w:rPr>
              <w:t>计科</w:t>
            </w:r>
            <w:proofErr w:type="gramEnd"/>
            <w:r w:rsidRPr="00821D30">
              <w:rPr>
                <w:rFonts w:ascii="楷体_GB2312" w:eastAsia="楷体_GB2312" w:hAnsi="GB2312" w:cs="Times New Roman" w:hint="eastAsia"/>
                <w:kern w:val="2"/>
                <w:sz w:val="36"/>
                <w:szCs w:val="36"/>
                <w:lang w:eastAsia="zh-CN"/>
              </w:rPr>
              <w:t>T2401班</w:t>
            </w:r>
          </w:p>
        </w:tc>
      </w:tr>
    </w:tbl>
    <w:p w14:paraId="324ED96D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15F7F90D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651A2204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3697D96E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7A7D32F7" w14:textId="77777777" w:rsidR="00EF47E2" w:rsidRDefault="00EF47E2" w:rsidP="00EF47E2">
      <w:pPr>
        <w:widowControl w:val="0"/>
        <w:spacing w:after="0" w:line="240" w:lineRule="auto"/>
        <w:jc w:val="both"/>
        <w:rPr>
          <w:rFonts w:cs="Times New Roman"/>
          <w:kern w:val="2"/>
          <w:szCs w:val="24"/>
          <w:lang w:eastAsia="zh-CN"/>
        </w:rPr>
      </w:pPr>
    </w:p>
    <w:p w14:paraId="30191E0D" w14:textId="77777777" w:rsidR="00EF47E2" w:rsidRPr="00F319DC" w:rsidRDefault="00EF47E2" w:rsidP="00EF47E2">
      <w:pPr>
        <w:rPr>
          <w:rFonts w:cs="Times New Roman"/>
          <w:szCs w:val="24"/>
          <w:lang w:eastAsia="zh-CN"/>
        </w:rPr>
      </w:pPr>
    </w:p>
    <w:p w14:paraId="4EA296FD" w14:textId="77777777" w:rsidR="00EF47E2" w:rsidRDefault="00EF47E2" w:rsidP="00EF47E2">
      <w:pPr>
        <w:widowControl w:val="0"/>
        <w:spacing w:after="0" w:line="240" w:lineRule="auto"/>
        <w:jc w:val="center"/>
        <w:rPr>
          <w:rFonts w:cs="Times New Roman"/>
          <w:kern w:val="2"/>
          <w:szCs w:val="24"/>
          <w:lang w:eastAsia="zh-CN"/>
        </w:rPr>
      </w:pPr>
      <w:r>
        <w:rPr>
          <w:rFonts w:ascii="黑体" w:eastAsia="黑体" w:cs="Times New Roman"/>
          <w:kern w:val="2"/>
          <w:sz w:val="36"/>
          <w:szCs w:val="36"/>
          <w:lang w:eastAsia="zh-CN"/>
        </w:rPr>
        <w:t>20</w:t>
      </w:r>
      <w:r>
        <w:rPr>
          <w:rFonts w:ascii="黑体" w:eastAsia="黑体" w:cs="Times New Roman" w:hint="eastAsia"/>
          <w:kern w:val="2"/>
          <w:sz w:val="36"/>
          <w:szCs w:val="36"/>
          <w:lang w:eastAsia="zh-CN"/>
        </w:rPr>
        <w:t>26</w:t>
      </w:r>
      <w:r>
        <w:rPr>
          <w:rFonts w:ascii="黑体" w:eastAsia="黑体" w:cs="Times New Roman"/>
          <w:kern w:val="2"/>
          <w:sz w:val="36"/>
          <w:szCs w:val="36"/>
          <w:lang w:eastAsia="zh-CN"/>
        </w:rPr>
        <w:t>年6月</w:t>
      </w:r>
    </w:p>
    <w:p w14:paraId="3D8B73AF" w14:textId="2CAA49E0" w:rsidR="00631CAC" w:rsidRDefault="00631CAC">
      <w:pPr>
        <w:adjustRightInd w:val="0"/>
        <w:snapToGrid w:val="0"/>
        <w:spacing w:line="400" w:lineRule="atLeast"/>
        <w:jc w:val="center"/>
        <w:sectPr w:rsidR="00631CA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bookmarkEnd w:id="0"/>
    <w:p w14:paraId="29E1D685" w14:textId="2B1D45B8" w:rsidR="00631CAC" w:rsidRPr="00EF47E2" w:rsidRDefault="00000000" w:rsidP="00EF47E2">
      <w:pPr>
        <w:widowControl w:val="0"/>
        <w:spacing w:after="0" w:line="360" w:lineRule="auto"/>
        <w:jc w:val="center"/>
        <w:rPr>
          <w:rFonts w:ascii="黑体" w:eastAsia="黑体" w:cs="Times New Roman"/>
          <w:kern w:val="2"/>
          <w:sz w:val="32"/>
          <w:szCs w:val="32"/>
          <w:lang w:eastAsia="zh-CN"/>
        </w:rPr>
      </w:pPr>
      <w:r w:rsidRPr="00EF47E2">
        <w:rPr>
          <w:rFonts w:ascii="黑体" w:eastAsia="黑体" w:cs="Times New Roman"/>
          <w:kern w:val="2"/>
          <w:sz w:val="32"/>
          <w:szCs w:val="32"/>
          <w:lang w:eastAsia="zh-CN"/>
        </w:rPr>
        <w:lastRenderedPageBreak/>
        <w:t>目录</w:t>
      </w:r>
    </w:p>
    <w:p w14:paraId="366554A1" w14:textId="77777777" w:rsidR="00EF47E2" w:rsidRPr="00EF47E2" w:rsidRDefault="00EF47E2" w:rsidP="00EF47E2">
      <w:pPr>
        <w:widowControl w:val="0"/>
        <w:spacing w:after="0" w:line="360" w:lineRule="auto"/>
        <w:jc w:val="center"/>
        <w:rPr>
          <w:lang w:eastAsia="zh-CN"/>
        </w:rPr>
      </w:pPr>
    </w:p>
    <w:p w14:paraId="57EF6CE7" w14:textId="5112020E" w:rsidR="00631CAC" w:rsidRPr="00EF47E2" w:rsidRDefault="00000000" w:rsidP="00EF47E2">
      <w:pPr>
        <w:pStyle w:val="TOC1"/>
        <w:widowControl w:val="0"/>
        <w:tabs>
          <w:tab w:val="right" w:leader="dot" w:pos="8296"/>
          <w:tab w:val="right" w:pos="9071"/>
        </w:tabs>
        <w:adjustRightInd/>
        <w:spacing w:line="360" w:lineRule="auto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r>
        <w:rPr>
          <w:rFonts w:cstheme="minorBidi"/>
          <w:sz w:val="24"/>
          <w:szCs w:val="22"/>
        </w:rPr>
        <w:fldChar w:fldCharType="begin"/>
      </w:r>
      <w:r>
        <w:rPr>
          <w:rFonts w:cstheme="minorBidi"/>
          <w:sz w:val="24"/>
          <w:szCs w:val="22"/>
        </w:rPr>
        <w:instrText xml:space="preserve">TOC \o "1-3" \h \u </w:instrText>
      </w:r>
      <w:r>
        <w:rPr>
          <w:rFonts w:cstheme="minorBidi"/>
          <w:sz w:val="24"/>
          <w:szCs w:val="22"/>
        </w:rPr>
        <w:fldChar w:fldCharType="separate"/>
      </w:r>
      <w:hyperlink w:anchor="_Toc1380" w:history="1"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第</w:t>
        </w:r>
        <w:r w:rsidR="00631CAC">
          <w:rPr>
            <w:rStyle w:val="aff8"/>
            <w:rFonts w:ascii="Times" w:hAnsi="Times" w:hint="eastAsia"/>
            <w:noProof/>
            <w:color w:val="auto"/>
            <w:kern w:val="2"/>
            <w:sz w:val="24"/>
            <w:szCs w:val="24"/>
            <w:u w:val="none"/>
          </w:rPr>
          <w:t>1</w:t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章</w:t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 </w:t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实验概况</w:t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_Toc1380 \h </w:instrText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</w:t>
        </w:r>
        <w:r w:rsidR="00631CAC"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731C9CA" w14:textId="6966A984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5138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1.1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实验目的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_Toc5138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6C170520" w14:textId="44126CEC" w:rsidR="00631CAC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noProof/>
        </w:rPr>
      </w:pPr>
      <w:hyperlink w:anchor="_Toc22084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1.2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实验任务与完成情况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_Toc22084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4A2C860C" w14:textId="029FE1A9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28267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1.2.1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任务一（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2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）：逆向分析支持算术表达式的计算器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_Toc28267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291F6A14" w14:textId="76366212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19825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1.2.2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任务二：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32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位单周期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 MIPS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处理器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_Toc19825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35355470" w14:textId="6DFFCDDD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2005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1.3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实验环境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_Toc12005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59F517FD" w14:textId="7A06A3FE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28708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1.4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实验原理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_Toc28708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2AA633CE" w14:textId="573F40F7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6147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1.4.1 C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程序到汇编程序的映射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_Toc6147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2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451E3915" w14:textId="6E89EE16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18500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1.4.2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单周期处理器原理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_Toc18500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2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3380ACE7" w14:textId="7E8A6E95" w:rsidR="00631CAC" w:rsidRPr="00EF47E2" w:rsidRDefault="00631CAC" w:rsidP="00EF47E2">
      <w:pPr>
        <w:pStyle w:val="TOC1"/>
        <w:widowControl w:val="0"/>
        <w:tabs>
          <w:tab w:val="right" w:leader="dot" w:pos="8296"/>
          <w:tab w:val="right" w:pos="9071"/>
        </w:tabs>
        <w:adjustRightInd/>
        <w:spacing w:line="360" w:lineRule="auto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6341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第</w:t>
        </w:r>
        <w:r>
          <w:rPr>
            <w:rStyle w:val="aff8"/>
            <w:rFonts w:ascii="Times" w:hAnsi="Times" w:hint="eastAsia"/>
            <w:noProof/>
            <w:color w:val="auto"/>
            <w:kern w:val="2"/>
            <w:sz w:val="24"/>
            <w:szCs w:val="24"/>
            <w:u w:val="none"/>
          </w:rPr>
          <w:t>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章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任务一（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）：逆向分析算术表达式计算器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_Toc16341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3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6A75DE53" w14:textId="0EE9F25D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91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2.1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程序功能与编译过程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_Toc91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3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46DF1023" w14:textId="106FAFD9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8572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2.2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全局数据与内存组织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_Toc18572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3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767ADD76" w14:textId="6D528A22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5210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2.3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程序总体控制流与主菜单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_Toc5210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4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628EF465" w14:textId="7BA4D794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6058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2.4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输入处理与上箭头回填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_Toc16058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6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2142C2B3" w14:textId="49602D88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25964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2.5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递归下降表达式求值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_Toc25964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7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934181C" w14:textId="24906DE2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21074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2.5.1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数字与小数解析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_Toc21074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7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7E8D9DCB" w14:textId="45CF5C02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12639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2.5.2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整数、负数及浮点运算指令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_Toc12639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8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9EB7AB8" w14:textId="66B76CBA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2278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2.5.3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括号与调用栈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_Toc2278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9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79CFB5FD" w14:textId="768BCB7F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12919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2.5.4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错误检测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_Toc12919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9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3085A040" w14:textId="103E6B9B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5041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2.6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历史记录持久化与分页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_Toc15041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9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1617C1D" w14:textId="2A11445B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4768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2.7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两条历史表达式组合计算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_Toc4768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10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63E3153D" w14:textId="2A64F162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31169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2.8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关键寄存器与内存变化示例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_Toc31169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11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9B2A18D" w14:textId="08BCE763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30035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2.9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测试结果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_Toc30035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74EC5046" w14:textId="7B0FE219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4375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2.10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任务一小结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_Toc14375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28D07428" w14:textId="655CF8E4" w:rsidR="00631CAC" w:rsidRPr="00EF47E2" w:rsidRDefault="00631CAC" w:rsidP="00EF47E2">
      <w:pPr>
        <w:pStyle w:val="TOC1"/>
        <w:widowControl w:val="0"/>
        <w:tabs>
          <w:tab w:val="right" w:leader="dot" w:pos="8296"/>
          <w:tab w:val="right" w:pos="9071"/>
        </w:tabs>
        <w:adjustRightInd/>
        <w:spacing w:line="360" w:lineRule="auto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3759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第</w:t>
        </w:r>
        <w:r>
          <w:rPr>
            <w:rStyle w:val="aff8"/>
            <w:rFonts w:ascii="Times" w:hAnsi="Times" w:hint="eastAsia"/>
            <w:noProof/>
            <w:color w:val="auto"/>
            <w:kern w:val="2"/>
            <w:sz w:val="24"/>
            <w:szCs w:val="24"/>
            <w:u w:val="none"/>
          </w:rPr>
          <w:t>3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章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任务二：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32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位单周期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 MIPS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处理器设计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_Toc13759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13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6004FD91" w14:textId="2F8482A1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30385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3.1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设计目标与总体方案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_Toc30385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13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3A80981D" w14:textId="7384C336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8926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3.2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指令编码与支持范围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_Toc8926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14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725874B6" w14:textId="6E580EC0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5547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3.3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模块层次与接口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_Toc15547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14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468264B3" w14:textId="4D2AEACC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4522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3.3.1 IFU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与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 IM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：取指和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 PC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更新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_Toc4522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15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35E072A" w14:textId="123D3F4D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29245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3.3.2 GRF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：通用寄存器组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_Toc29245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15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9458B76" w14:textId="1EA45B28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7569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3.3.3 EXT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、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ALU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与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 ALUControl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_Toc7569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16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C03DFFF" w14:textId="32549DB1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13021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3.3.4 DM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与写回通路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_Toc13021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17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5BB500F8" w14:textId="2AD70F2B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29133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3.3.5 Controller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：主控制信号生成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_Toc29133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18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49F300EF" w14:textId="7F8CCCD0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0865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3.4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不同指令的数据流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_Toc10865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19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0A77BEAC" w14:textId="297C2101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2648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3.4.1 R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型指令：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addu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、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subu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、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add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、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sub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_Toc2648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19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2EDA8AE7" w14:textId="4F1132CB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20127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3.4.2 ori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与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 lui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_Toc20127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19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10F7F29" w14:textId="1D61BE0C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4487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3.4.3 lw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与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 sw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_Toc4487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19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A8E0710" w14:textId="4ED291CB" w:rsidR="00631CAC" w:rsidRPr="00EF47E2" w:rsidRDefault="00631CAC" w:rsidP="00EF47E2">
      <w:pPr>
        <w:pStyle w:val="TOC3"/>
        <w:widowControl w:val="0"/>
        <w:tabs>
          <w:tab w:val="right" w:leader="dot" w:pos="8296"/>
        </w:tabs>
        <w:adjustRightInd/>
        <w:spacing w:line="360" w:lineRule="auto"/>
        <w:ind w:firstLine="840"/>
        <w:jc w:val="both"/>
        <w:rPr>
          <w:rStyle w:val="aff8"/>
          <w:rFonts w:ascii="Times" w:eastAsia="楷体_GB2312" w:hAnsi="Times"/>
          <w:noProof/>
          <w:color w:val="auto"/>
          <w:kern w:val="2"/>
          <w:sz w:val="24"/>
          <w:szCs w:val="24"/>
          <w:u w:val="none"/>
        </w:rPr>
      </w:pPr>
      <w:hyperlink w:anchor="_Toc9860" w:history="1"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3.4.4 beq 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与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 xml:space="preserve"> nop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_Toc9860 \h </w:instrTex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t>19</w:t>
        </w:r>
        <w:r w:rsidRPr="00EF47E2">
          <w:rPr>
            <w:rStyle w:val="aff8"/>
            <w:rFonts w:ascii="Times" w:eastAsia="楷体_GB2312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55B1A902" w14:textId="788FCB38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26528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3.5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完整单周期执行过程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_Toc26528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20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BAD9469" w14:textId="483DBD73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6277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3.6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仿真测试方案与结果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_Toc6277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20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6D233C16" w14:textId="1CA846A9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3035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3.7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调试中重点问题及解决方法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_Toc3035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21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7BC4FDD1" w14:textId="257C1CB2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4264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3.8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任务二小结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_Toc14264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21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4F4A356F" w14:textId="3FB9A213" w:rsidR="00631CAC" w:rsidRPr="00EF47E2" w:rsidRDefault="00631CAC" w:rsidP="00EF47E2">
      <w:pPr>
        <w:pStyle w:val="TOC1"/>
        <w:widowControl w:val="0"/>
        <w:tabs>
          <w:tab w:val="right" w:leader="dot" w:pos="8296"/>
          <w:tab w:val="right" w:pos="9071"/>
        </w:tabs>
        <w:adjustRightInd/>
        <w:spacing w:line="360" w:lineRule="auto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6833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第</w:t>
        </w:r>
        <w:r>
          <w:rPr>
            <w:rStyle w:val="aff8"/>
            <w:rFonts w:ascii="Times" w:hAnsi="Times" w:hint="eastAsia"/>
            <w:noProof/>
            <w:color w:val="auto"/>
            <w:kern w:val="2"/>
            <w:sz w:val="24"/>
            <w:szCs w:val="24"/>
            <w:u w:val="none"/>
          </w:rPr>
          <w:t>4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章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思考与收获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_Toc6833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6CF0BC90" w14:textId="7E20EE84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5513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4.1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高级语言与汇编的对应关系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_Toc5513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6A7EC6F6" w14:textId="0965D9CE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29545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4.2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递归、调用栈与括号表达式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_Toc29545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1CA3C5E1" w14:textId="299689EA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386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4.3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数据通路与控制通路的统一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_Toc386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51EAFB8A" w14:textId="04962035" w:rsidR="00631CAC" w:rsidRPr="00EF47E2" w:rsidRDefault="00631CAC" w:rsidP="00EF47E2">
      <w:pPr>
        <w:pStyle w:val="TOC2"/>
        <w:widowControl w:val="0"/>
        <w:tabs>
          <w:tab w:val="right" w:leader="dot" w:pos="8296"/>
        </w:tabs>
        <w:adjustRightInd/>
        <w:spacing w:line="360" w:lineRule="auto"/>
        <w:ind w:left="420" w:firstLineChars="0" w:firstLine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26430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 xml:space="preserve">4.4 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单周期结构的优点与局限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_Toc26430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3EC0BCD1" w14:textId="084FC936" w:rsidR="00631CAC" w:rsidRPr="00EF47E2" w:rsidRDefault="00631CAC" w:rsidP="00E85E44">
      <w:pPr>
        <w:pStyle w:val="TOC2"/>
        <w:widowControl w:val="0"/>
        <w:numPr>
          <w:ilvl w:val="1"/>
          <w:numId w:val="9"/>
        </w:numPr>
        <w:tabs>
          <w:tab w:val="right" w:leader="dot" w:pos="8296"/>
        </w:tabs>
        <w:adjustRightInd/>
        <w:spacing w:line="360" w:lineRule="auto"/>
        <w:ind w:firstLineChars="0"/>
        <w:jc w:val="both"/>
        <w:rPr>
          <w:rStyle w:val="aff8"/>
          <w:rFonts w:ascii="Times" w:hAnsi="Times"/>
          <w:noProof/>
          <w:color w:val="auto"/>
          <w:kern w:val="2"/>
          <w:sz w:val="24"/>
          <w:szCs w:val="24"/>
          <w:u w:val="none"/>
        </w:rPr>
      </w:pPr>
      <w:hyperlink w:anchor="_Toc12386" w:history="1"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实验总结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ab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begin"/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instrText xml:space="preserve"> PAGEREF _Toc12386 \h </w:instrTex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separate"/>
        </w:r>
        <w:r w:rsidR="00A1439C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t>22</w:t>
        </w:r>
        <w:r w:rsidRPr="00EF47E2">
          <w:rPr>
            <w:rStyle w:val="aff8"/>
            <w:rFonts w:ascii="Times" w:hAnsi="Times"/>
            <w:noProof/>
            <w:color w:val="auto"/>
            <w:kern w:val="2"/>
            <w:sz w:val="24"/>
            <w:szCs w:val="24"/>
            <w:u w:val="none"/>
          </w:rPr>
          <w:fldChar w:fldCharType="end"/>
        </w:r>
      </w:hyperlink>
    </w:p>
    <w:p w14:paraId="0318760C" w14:textId="77777777" w:rsidR="00631CAC" w:rsidRDefault="00000000">
      <w:pPr>
        <w:rPr>
          <w:lang w:eastAsia="zh-CN"/>
        </w:rPr>
      </w:pPr>
      <w:r>
        <w:rPr>
          <w:lang w:eastAsia="zh-CN"/>
        </w:rPr>
        <w:fldChar w:fldCharType="end"/>
      </w:r>
    </w:p>
    <w:p w14:paraId="5C754ED9" w14:textId="77777777" w:rsidR="00631CAC" w:rsidRDefault="00631CAC">
      <w:pPr>
        <w:rPr>
          <w:lang w:eastAsia="zh-CN"/>
        </w:rPr>
        <w:sectPr w:rsidR="00631CAC">
          <w:headerReference w:type="default" r:id="rId15"/>
          <w:footerReference w:type="default" r:id="rId16"/>
          <w:pgSz w:w="11906" w:h="16838"/>
          <w:pgMar w:top="1020" w:right="1531" w:bottom="1020" w:left="1531" w:header="680" w:footer="680" w:gutter="0"/>
          <w:pgNumType w:fmt="lowerRoman" w:start="1"/>
          <w:cols w:space="720"/>
          <w:docGrid w:linePitch="360"/>
        </w:sectPr>
      </w:pPr>
    </w:p>
    <w:p w14:paraId="28F19D6F" w14:textId="2635A85F" w:rsidR="00E85E44" w:rsidRPr="00E85E44" w:rsidRDefault="00E85E44" w:rsidP="00E85E44">
      <w:pPr>
        <w:pStyle w:val="2a"/>
        <w:jc w:val="center"/>
        <w:rPr>
          <w:rFonts w:ascii="黑体" w:hAnsi="Times" w:cs="宋体"/>
          <w:sz w:val="32"/>
          <w:szCs w:val="32"/>
        </w:rPr>
      </w:pPr>
      <w:bookmarkStart w:id="4" w:name="_Toc12495"/>
      <w:bookmarkStart w:id="5" w:name="_Toc1380"/>
      <w:r>
        <w:rPr>
          <w:rFonts w:ascii="黑体" w:hAnsi="Times" w:cs="宋体" w:hint="eastAsia"/>
          <w:sz w:val="32"/>
          <w:szCs w:val="32"/>
        </w:rPr>
        <w:lastRenderedPageBreak/>
        <w:t xml:space="preserve">第1章 </w:t>
      </w:r>
      <w:r w:rsidRPr="00EF47E2">
        <w:rPr>
          <w:rFonts w:ascii="黑体" w:hAnsi="Times" w:cs="宋体"/>
          <w:sz w:val="32"/>
          <w:szCs w:val="32"/>
        </w:rPr>
        <w:t>实验概况</w:t>
      </w:r>
      <w:bookmarkEnd w:id="4"/>
      <w:bookmarkEnd w:id="5"/>
    </w:p>
    <w:p w14:paraId="4BB03E16" w14:textId="77777777" w:rsidR="00E85E44" w:rsidRDefault="00E85E44" w:rsidP="00E85E44">
      <w:pPr>
        <w:pStyle w:val="2b"/>
        <w:jc w:val="center"/>
        <w:rPr>
          <w:lang w:eastAsia="zh-CN"/>
        </w:rPr>
      </w:pPr>
      <w:bookmarkStart w:id="6" w:name="_Toc1116"/>
      <w:bookmarkStart w:id="7" w:name="_Toc5138"/>
    </w:p>
    <w:p w14:paraId="1DE994C5" w14:textId="2230F83F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r w:rsidRPr="00821D30">
        <w:rPr>
          <w:rFonts w:ascii="黑体" w:hAnsi="Times" w:hint="eastAsia"/>
        </w:rPr>
        <w:t xml:space="preserve">1.1 </w:t>
      </w:r>
      <w:r w:rsidRPr="00821D30">
        <w:rPr>
          <w:rFonts w:ascii="黑体" w:hAnsi="Times"/>
        </w:rPr>
        <w:t>实验目的</w:t>
      </w:r>
      <w:bookmarkEnd w:id="6"/>
      <w:bookmarkEnd w:id="7"/>
    </w:p>
    <w:p w14:paraId="24FD1087" w14:textId="77777777" w:rsidR="00631CAC" w:rsidRDefault="00000000">
      <w:pPr>
        <w:pStyle w:val="a8"/>
        <w:widowControl/>
      </w:pPr>
      <w:r w:rsidRPr="00821D30">
        <w:rPr>
          <w:rFonts w:ascii="Times" w:hAnsi="Times"/>
          <w:szCs w:val="20"/>
        </w:rPr>
        <w:t>本次计算机系统实践包含</w:t>
      </w:r>
      <w:r w:rsidRPr="00821D30">
        <w:rPr>
          <w:rFonts w:ascii="Times" w:hAnsi="Times"/>
          <w:szCs w:val="20"/>
        </w:rPr>
        <w:t>“</w:t>
      </w:r>
      <w:r w:rsidRPr="00821D30">
        <w:rPr>
          <w:rFonts w:ascii="Times" w:hAnsi="Times"/>
          <w:szCs w:val="20"/>
        </w:rPr>
        <w:t>逆向分析支持算术表达式的计算器</w:t>
      </w:r>
      <w:r w:rsidRPr="00821D30">
        <w:rPr>
          <w:rFonts w:ascii="Times" w:hAnsi="Times"/>
          <w:szCs w:val="20"/>
        </w:rPr>
        <w:t>”</w:t>
      </w:r>
      <w:r w:rsidRPr="00821D30">
        <w:rPr>
          <w:rFonts w:ascii="Times" w:hAnsi="Times"/>
          <w:szCs w:val="20"/>
        </w:rPr>
        <w:t>和</w:t>
      </w:r>
      <w:r w:rsidRPr="00821D30">
        <w:rPr>
          <w:rFonts w:ascii="Times" w:hAnsi="Times"/>
          <w:szCs w:val="20"/>
        </w:rPr>
        <w:t xml:space="preserve">“32 </w:t>
      </w:r>
      <w:r w:rsidRPr="00821D30">
        <w:rPr>
          <w:rFonts w:ascii="Times" w:hAnsi="Times"/>
          <w:szCs w:val="20"/>
        </w:rPr>
        <w:t>位单周期</w:t>
      </w:r>
      <w:r w:rsidRPr="00821D30">
        <w:rPr>
          <w:rFonts w:ascii="Times" w:hAnsi="Times"/>
          <w:szCs w:val="20"/>
        </w:rPr>
        <w:t xml:space="preserve"> MIPS </w:t>
      </w:r>
      <w:r w:rsidRPr="00821D30">
        <w:rPr>
          <w:rFonts w:ascii="Times" w:hAnsi="Times"/>
          <w:szCs w:val="20"/>
        </w:rPr>
        <w:t>处理器设计</w:t>
      </w:r>
      <w:r w:rsidRPr="00821D30">
        <w:rPr>
          <w:rFonts w:ascii="Times" w:hAnsi="Times"/>
          <w:szCs w:val="20"/>
        </w:rPr>
        <w:t>”</w:t>
      </w:r>
      <w:r w:rsidRPr="00821D30">
        <w:rPr>
          <w:rFonts w:ascii="Times" w:hAnsi="Times"/>
          <w:szCs w:val="20"/>
        </w:rPr>
        <w:t>两个子任务。通过对</w:t>
      </w:r>
      <w:r w:rsidRPr="00821D30">
        <w:rPr>
          <w:rFonts w:ascii="Times" w:hAnsi="Times"/>
          <w:szCs w:val="20"/>
        </w:rPr>
        <w:t xml:space="preserve"> C </w:t>
      </w:r>
      <w:r w:rsidRPr="00821D30">
        <w:rPr>
          <w:rFonts w:ascii="Times" w:hAnsi="Times"/>
          <w:szCs w:val="20"/>
        </w:rPr>
        <w:t>程序编译生成的</w:t>
      </w:r>
      <w:r w:rsidRPr="00821D30">
        <w:rPr>
          <w:rFonts w:ascii="Times" w:hAnsi="Times"/>
          <w:szCs w:val="20"/>
        </w:rPr>
        <w:t xml:space="preserve"> x86-64 </w:t>
      </w:r>
      <w:r w:rsidRPr="00821D30">
        <w:rPr>
          <w:rFonts w:ascii="Times" w:hAnsi="Times"/>
          <w:szCs w:val="20"/>
        </w:rPr>
        <w:t>汇编代码进行逐函数、逐指令分析，理解高级语言中的控制结构、函数调用、浮点运算、内存组织与文件操作如何映射到底层机器指令；通过在</w:t>
      </w:r>
      <w:r w:rsidRPr="00821D30">
        <w:rPr>
          <w:rFonts w:ascii="Times" w:hAnsi="Times"/>
          <w:szCs w:val="20"/>
        </w:rPr>
        <w:t xml:space="preserve"> Logisim </w:t>
      </w:r>
      <w:r w:rsidRPr="00821D30">
        <w:rPr>
          <w:rFonts w:ascii="Times" w:hAnsi="Times"/>
          <w:szCs w:val="20"/>
        </w:rPr>
        <w:t>中搭建处理器数据通路，掌握取指、译码、执行、访存、写回</w:t>
      </w:r>
      <w:r>
        <w:t>和</w:t>
      </w:r>
      <w:r>
        <w:t xml:space="preserve"> PC </w:t>
      </w:r>
      <w:r>
        <w:t>更新的完整过程。</w:t>
      </w:r>
    </w:p>
    <w:p w14:paraId="1B6FBF0C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实验的核心目标是建立</w:t>
      </w:r>
      <w:r w:rsidRPr="00821D30">
        <w:rPr>
          <w:rFonts w:ascii="Times" w:hAnsi="Times"/>
        </w:rPr>
        <w:t>“</w:t>
      </w:r>
      <w:r w:rsidRPr="00821D30">
        <w:rPr>
          <w:rFonts w:ascii="Times" w:hAnsi="Times"/>
        </w:rPr>
        <w:t>高级语言</w:t>
      </w:r>
      <w:r w:rsidRPr="00821D30">
        <w:rPr>
          <w:rFonts w:ascii="Times" w:hAnsi="Times"/>
        </w:rPr>
        <w:t>—</w:t>
      </w:r>
      <w:r w:rsidRPr="00821D30">
        <w:rPr>
          <w:rFonts w:ascii="Times" w:hAnsi="Times"/>
        </w:rPr>
        <w:t>汇编语言</w:t>
      </w:r>
      <w:r w:rsidRPr="00821D30">
        <w:rPr>
          <w:rFonts w:ascii="Times" w:hAnsi="Times"/>
        </w:rPr>
        <w:t>—</w:t>
      </w:r>
      <w:r w:rsidRPr="00821D30">
        <w:rPr>
          <w:rFonts w:ascii="Times" w:hAnsi="Times"/>
        </w:rPr>
        <w:t>指令系统</w:t>
      </w:r>
      <w:r w:rsidRPr="00821D30">
        <w:rPr>
          <w:rFonts w:ascii="Times" w:hAnsi="Times"/>
        </w:rPr>
        <w:t>—</w:t>
      </w:r>
      <w:r w:rsidRPr="00821D30">
        <w:rPr>
          <w:rFonts w:ascii="Times" w:hAnsi="Times"/>
        </w:rPr>
        <w:t>数字逻辑电路</w:t>
      </w:r>
      <w:r w:rsidRPr="00821D30">
        <w:rPr>
          <w:rFonts w:ascii="Times" w:hAnsi="Times"/>
        </w:rPr>
        <w:t>”</w:t>
      </w:r>
      <w:r w:rsidRPr="00821D30">
        <w:rPr>
          <w:rFonts w:ascii="Times" w:hAnsi="Times"/>
        </w:rPr>
        <w:t>之间的对应关系，并能通过调试、寄存器观察和电路仿真解释程序与处理器的实际运行行为。</w:t>
      </w:r>
    </w:p>
    <w:p w14:paraId="2900E516" w14:textId="77777777" w:rsidR="00631CAC" w:rsidRPr="00E85E44" w:rsidRDefault="00000000" w:rsidP="00E85E44">
      <w:pPr>
        <w:pStyle w:val="2a"/>
        <w:ind w:firstLineChars="200" w:firstLine="480"/>
        <w:rPr>
          <w:rFonts w:ascii="黑体" w:hAnsi="Times"/>
        </w:rPr>
      </w:pPr>
      <w:bookmarkStart w:id="8" w:name="_Toc24607"/>
      <w:bookmarkStart w:id="9" w:name="_Toc22084"/>
      <w:r w:rsidRPr="00E85E44">
        <w:rPr>
          <w:rFonts w:ascii="黑体" w:hAnsi="Times" w:hint="eastAsia"/>
        </w:rPr>
        <w:t xml:space="preserve">1.2 </w:t>
      </w:r>
      <w:r w:rsidRPr="00E85E44">
        <w:rPr>
          <w:rFonts w:ascii="黑体" w:hAnsi="Times"/>
        </w:rPr>
        <w:t>实验任务与完成情况</w:t>
      </w:r>
      <w:bookmarkEnd w:id="8"/>
      <w:bookmarkEnd w:id="9"/>
    </w:p>
    <w:p w14:paraId="22613989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10" w:name="_Toc27079"/>
      <w:bookmarkStart w:id="11" w:name="_Toc28267"/>
      <w:r w:rsidRPr="00E85E44">
        <w:rPr>
          <w:rFonts w:ascii="楷体_GB2312" w:eastAsia="楷体_GB2312" w:hAnsi="Times" w:hint="eastAsia"/>
          <w:bCs w:val="0"/>
        </w:rPr>
        <w:t xml:space="preserve">1.2.1 </w:t>
      </w:r>
      <w:r w:rsidRPr="00E85E44">
        <w:rPr>
          <w:rFonts w:ascii="楷体_GB2312" w:eastAsia="楷体_GB2312" w:hAnsi="Times"/>
          <w:bCs w:val="0"/>
        </w:rPr>
        <w:t>任务</w:t>
      </w:r>
      <w:proofErr w:type="gramStart"/>
      <w:r w:rsidRPr="00E85E44">
        <w:rPr>
          <w:rFonts w:ascii="楷体_GB2312" w:eastAsia="楷体_GB2312" w:hAnsi="Times"/>
          <w:bCs w:val="0"/>
        </w:rPr>
        <w:t>一</w:t>
      </w:r>
      <w:proofErr w:type="gramEnd"/>
      <w:r w:rsidRPr="00E85E44">
        <w:rPr>
          <w:rFonts w:ascii="楷体_GB2312" w:eastAsia="楷体_GB2312" w:hAnsi="Times"/>
          <w:bCs w:val="0"/>
        </w:rPr>
        <w:t>（2）：逆向分析支持算术表达式的计算器</w:t>
      </w:r>
      <w:bookmarkEnd w:id="10"/>
      <w:bookmarkEnd w:id="11"/>
    </w:p>
    <w:p w14:paraId="06E90D9F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任务</w:t>
      </w:r>
      <w:proofErr w:type="gramStart"/>
      <w:r w:rsidRPr="00821D30">
        <w:rPr>
          <w:rFonts w:ascii="Times" w:hAnsi="Times"/>
        </w:rPr>
        <w:t>一</w:t>
      </w:r>
      <w:proofErr w:type="gramEnd"/>
      <w:r w:rsidRPr="00821D30">
        <w:rPr>
          <w:rFonts w:ascii="Times" w:hAnsi="Times"/>
        </w:rPr>
        <w:t>选择任务书中的第二种实现方式：先使用</w:t>
      </w:r>
      <w:r w:rsidRPr="00821D30">
        <w:rPr>
          <w:rFonts w:ascii="Times" w:hAnsi="Times"/>
        </w:rPr>
        <w:t xml:space="preserve"> C </w:t>
      </w:r>
      <w:r w:rsidRPr="00821D30">
        <w:rPr>
          <w:rFonts w:ascii="Times" w:hAnsi="Times"/>
        </w:rPr>
        <w:t>语言实现完整算术表达式计算器，再使用</w:t>
      </w:r>
      <w:r w:rsidRPr="00821D30">
        <w:rPr>
          <w:rFonts w:ascii="Times" w:hAnsi="Times"/>
        </w:rPr>
        <w:t xml:space="preserve"> GCC </w:t>
      </w:r>
      <w:r w:rsidRPr="00821D30">
        <w:rPr>
          <w:rFonts w:ascii="Times" w:hAnsi="Times"/>
        </w:rPr>
        <w:t>在关闭优化的条件下生成汇编文件，对程序的输入与显示、菜单控制流、整数与负数运算、浮点数运算、括号表达式、历史记录分页、历史表达式组合以及上箭头回填等功能进行逆向分析。任务</w:t>
      </w:r>
      <w:proofErr w:type="gramStart"/>
      <w:r w:rsidRPr="00821D30">
        <w:rPr>
          <w:rFonts w:ascii="Times" w:hAnsi="Times"/>
        </w:rPr>
        <w:t>一</w:t>
      </w:r>
      <w:proofErr w:type="gramEnd"/>
      <w:r w:rsidRPr="00821D30">
        <w:rPr>
          <w:rFonts w:ascii="Times" w:hAnsi="Times"/>
        </w:rPr>
        <w:t>规定内容均已完成。</w:t>
      </w:r>
    </w:p>
    <w:p w14:paraId="35BC3FDD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12" w:name="_Toc21867"/>
      <w:bookmarkStart w:id="13" w:name="_Toc19825"/>
      <w:r w:rsidRPr="00E85E44">
        <w:rPr>
          <w:rFonts w:ascii="楷体_GB2312" w:eastAsia="楷体_GB2312" w:hAnsi="Times" w:hint="eastAsia"/>
          <w:bCs w:val="0"/>
        </w:rPr>
        <w:t xml:space="preserve">1.2.2 </w:t>
      </w:r>
      <w:r w:rsidRPr="00E85E44">
        <w:rPr>
          <w:rFonts w:ascii="楷体_GB2312" w:eastAsia="楷体_GB2312" w:hAnsi="Times"/>
          <w:bCs w:val="0"/>
        </w:rPr>
        <w:t>任务二：32 位单周期 MIPS 处理器</w:t>
      </w:r>
      <w:bookmarkEnd w:id="12"/>
      <w:bookmarkEnd w:id="13"/>
    </w:p>
    <w:p w14:paraId="11EAD67B" w14:textId="77777777" w:rsidR="00631CAC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完成了教学型</w:t>
      </w:r>
      <w:r w:rsidRPr="00821D30">
        <w:rPr>
          <w:rFonts w:ascii="Times" w:hAnsi="Times"/>
        </w:rPr>
        <w:t xml:space="preserve"> 32 </w:t>
      </w:r>
      <w:r w:rsidRPr="00821D30">
        <w:rPr>
          <w:rFonts w:ascii="Times" w:hAnsi="Times"/>
        </w:rPr>
        <w:t>位单周期</w:t>
      </w:r>
      <w:r w:rsidRPr="00821D30">
        <w:rPr>
          <w:rFonts w:ascii="Times" w:hAnsi="Times"/>
        </w:rPr>
        <w:t xml:space="preserve"> MIPS </w:t>
      </w:r>
      <w:r w:rsidRPr="00821D30">
        <w:rPr>
          <w:rFonts w:ascii="Times" w:hAnsi="Times"/>
        </w:rPr>
        <w:t>处理器的核心设计与搭建，支持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addu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subu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ori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lui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nop</w:t>
      </w:r>
      <w:proofErr w:type="spellEnd"/>
      <w:r w:rsidRPr="00821D30">
        <w:rPr>
          <w:rFonts w:ascii="Times" w:hAnsi="Times"/>
        </w:rPr>
        <w:t>，并扩展实现</w:t>
      </w:r>
      <w:r w:rsidRPr="00821D30">
        <w:rPr>
          <w:rFonts w:ascii="Times" w:hAnsi="Times"/>
        </w:rPr>
        <w:t xml:space="preserve"> add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sub</w:t>
      </w:r>
      <w:r w:rsidRPr="00821D30">
        <w:rPr>
          <w:rFonts w:ascii="Times" w:hAnsi="Times"/>
        </w:rPr>
        <w:t>。设计采用模块化、层次化结构，包含</w:t>
      </w:r>
      <w:r w:rsidRPr="00821D30">
        <w:rPr>
          <w:rFonts w:ascii="Times" w:hAnsi="Times"/>
        </w:rPr>
        <w:t xml:space="preserve"> IFU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IM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GRF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EXT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ALU</w:t>
      </w:r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ALUControl</w:t>
      </w:r>
      <w:proofErr w:type="spellEnd"/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DM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 xml:space="preserve">Controller </w:t>
      </w:r>
      <w:r w:rsidRPr="00821D30">
        <w:rPr>
          <w:rFonts w:ascii="Times" w:hAnsi="Times"/>
        </w:rPr>
        <w:t>以及多路选择器等模块；完成了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取指、指令译码、寄存器读出、</w:t>
      </w:r>
      <w:r w:rsidRPr="00821D30">
        <w:rPr>
          <w:rFonts w:ascii="Times" w:hAnsi="Times"/>
        </w:rPr>
        <w:t xml:space="preserve">ALU </w:t>
      </w:r>
      <w:r w:rsidRPr="00821D30">
        <w:rPr>
          <w:rFonts w:ascii="Times" w:hAnsi="Times"/>
        </w:rPr>
        <w:t>执行、数据访存、写回寄存器和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更新的单周期数据通路。</w:t>
      </w:r>
    </w:p>
    <w:p w14:paraId="3711E7F7" w14:textId="430DD750" w:rsidR="007D4729" w:rsidRPr="007D4729" w:rsidRDefault="00424D62" w:rsidP="00424D62">
      <w:pPr>
        <w:pStyle w:val="aff9"/>
        <w:spacing w:line="240" w:lineRule="auto"/>
        <w:ind w:firstLineChars="0" w:firstLine="0"/>
        <w:jc w:val="center"/>
        <w:rPr>
          <w:rFonts w:ascii="黑体" w:eastAsia="黑体" w:hAnsi="Times"/>
          <w:sz w:val="21"/>
          <w:szCs w:val="21"/>
        </w:rPr>
      </w:pPr>
      <w:r w:rsidRPr="007D4729">
        <w:rPr>
          <w:rFonts w:ascii="黑体" w:eastAsia="黑体" w:hAnsi="Times"/>
          <w:sz w:val="21"/>
          <w:szCs w:val="21"/>
        </w:rPr>
        <w:t>表 1-1  实验任务完成情况</w:t>
      </w:r>
    </w:p>
    <w:tbl>
      <w:tblPr>
        <w:tblStyle w:val="2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38"/>
        <w:gridCol w:w="735"/>
        <w:gridCol w:w="2713"/>
      </w:tblGrid>
      <w:tr w:rsidR="007D4729" w:rsidRPr="0045265B" w14:paraId="585BD41E" w14:textId="77777777" w:rsidTr="0048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4" w:type="pct"/>
          </w:tcPr>
          <w:p w14:paraId="44FCCA71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sz w:val="21"/>
                <w:szCs w:val="21"/>
              </w:rPr>
              <w:t>子任务</w:t>
            </w:r>
            <w:proofErr w:type="spellEnd"/>
          </w:p>
        </w:tc>
        <w:tc>
          <w:tcPr>
            <w:tcW w:w="2139" w:type="pct"/>
          </w:tcPr>
          <w:p w14:paraId="30EF377B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内容</w:t>
            </w:r>
          </w:p>
        </w:tc>
        <w:tc>
          <w:tcPr>
            <w:tcW w:w="432" w:type="pct"/>
          </w:tcPr>
          <w:p w14:paraId="643028C5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完成情况</w:t>
            </w:r>
          </w:p>
        </w:tc>
        <w:tc>
          <w:tcPr>
            <w:tcW w:w="1595" w:type="pct"/>
          </w:tcPr>
          <w:p w14:paraId="26990B86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说明</w:t>
            </w:r>
          </w:p>
        </w:tc>
      </w:tr>
      <w:tr w:rsidR="007D4729" w:rsidRPr="0045265B" w14:paraId="02DFEBDB" w14:textId="77777777" w:rsidTr="00487B65">
        <w:tc>
          <w:tcPr>
            <w:tcW w:w="834" w:type="pct"/>
          </w:tcPr>
          <w:p w14:paraId="55E564D4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任务一（</w:t>
            </w:r>
            <w:r w:rsidRPr="0045265B">
              <w:rPr>
                <w:sz w:val="21"/>
                <w:szCs w:val="21"/>
              </w:rPr>
              <w:t>2</w:t>
            </w:r>
            <w:r w:rsidRPr="0045265B">
              <w:rPr>
                <w:sz w:val="21"/>
                <w:szCs w:val="21"/>
              </w:rPr>
              <w:t>）</w:t>
            </w:r>
          </w:p>
        </w:tc>
        <w:tc>
          <w:tcPr>
            <w:tcW w:w="2139" w:type="pct"/>
          </w:tcPr>
          <w:p w14:paraId="5C5A025D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 xml:space="preserve">C </w:t>
            </w:r>
            <w:r w:rsidRPr="0045265B">
              <w:rPr>
                <w:sz w:val="21"/>
                <w:szCs w:val="21"/>
              </w:rPr>
              <w:t>程序与汇编生成</w:t>
            </w:r>
          </w:p>
        </w:tc>
        <w:tc>
          <w:tcPr>
            <w:tcW w:w="432" w:type="pct"/>
          </w:tcPr>
          <w:p w14:paraId="04199277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完成</w:t>
            </w:r>
          </w:p>
        </w:tc>
        <w:tc>
          <w:tcPr>
            <w:tcW w:w="1595" w:type="pct"/>
          </w:tcPr>
          <w:p w14:paraId="64148930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sz w:val="21"/>
                <w:szCs w:val="21"/>
              </w:rPr>
              <w:t>calculator_full.c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calculator_</w:t>
            </w:r>
            <w:proofErr w:type="gramStart"/>
            <w:r w:rsidRPr="0045265B">
              <w:rPr>
                <w:sz w:val="21"/>
                <w:szCs w:val="21"/>
              </w:rPr>
              <w:t>full.s</w:t>
            </w:r>
            <w:proofErr w:type="spellEnd"/>
            <w:proofErr w:type="gramEnd"/>
          </w:p>
        </w:tc>
      </w:tr>
      <w:tr w:rsidR="007D4729" w:rsidRPr="0045265B" w14:paraId="4C3714E3" w14:textId="77777777" w:rsidTr="00487B65">
        <w:tc>
          <w:tcPr>
            <w:tcW w:w="834" w:type="pct"/>
          </w:tcPr>
          <w:p w14:paraId="6367D5DF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任务一（</w:t>
            </w:r>
            <w:r w:rsidRPr="0045265B">
              <w:rPr>
                <w:sz w:val="21"/>
                <w:szCs w:val="21"/>
              </w:rPr>
              <w:t>2</w:t>
            </w:r>
            <w:r w:rsidRPr="0045265B">
              <w:rPr>
                <w:sz w:val="21"/>
                <w:szCs w:val="21"/>
              </w:rPr>
              <w:t>）</w:t>
            </w:r>
          </w:p>
        </w:tc>
        <w:tc>
          <w:tcPr>
            <w:tcW w:w="2139" w:type="pct"/>
          </w:tcPr>
          <w:p w14:paraId="2184B763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  <w:lang w:eastAsia="zh-CN"/>
              </w:rPr>
            </w:pPr>
            <w:r w:rsidRPr="0045265B">
              <w:rPr>
                <w:sz w:val="21"/>
                <w:szCs w:val="21"/>
                <w:lang w:eastAsia="zh-CN"/>
              </w:rPr>
              <w:t>菜单、输入、四则运算、负数、小数、括号</w:t>
            </w:r>
          </w:p>
        </w:tc>
        <w:tc>
          <w:tcPr>
            <w:tcW w:w="432" w:type="pct"/>
          </w:tcPr>
          <w:p w14:paraId="7B7C269B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sz w:val="21"/>
                <w:szCs w:val="21"/>
              </w:rPr>
              <w:t>完成</w:t>
            </w:r>
            <w:proofErr w:type="spellEnd"/>
          </w:p>
        </w:tc>
        <w:tc>
          <w:tcPr>
            <w:tcW w:w="1595" w:type="pct"/>
          </w:tcPr>
          <w:p w14:paraId="64E1F9C0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  <w:lang w:eastAsia="zh-CN"/>
              </w:rPr>
            </w:pPr>
            <w:r w:rsidRPr="0045265B">
              <w:rPr>
                <w:sz w:val="21"/>
                <w:szCs w:val="21"/>
                <w:lang w:eastAsia="zh-CN"/>
              </w:rPr>
              <w:t>递归下降解析，输出计算步骤</w:t>
            </w:r>
          </w:p>
        </w:tc>
      </w:tr>
      <w:tr w:rsidR="007D4729" w:rsidRPr="0045265B" w14:paraId="44FA5E50" w14:textId="77777777" w:rsidTr="00487B65">
        <w:tc>
          <w:tcPr>
            <w:tcW w:w="834" w:type="pct"/>
          </w:tcPr>
          <w:p w14:paraId="78293602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lastRenderedPageBreak/>
              <w:t>任务一（</w:t>
            </w:r>
            <w:r w:rsidRPr="0045265B">
              <w:rPr>
                <w:sz w:val="21"/>
                <w:szCs w:val="21"/>
              </w:rPr>
              <w:t>2</w:t>
            </w:r>
            <w:r w:rsidRPr="0045265B">
              <w:rPr>
                <w:sz w:val="21"/>
                <w:szCs w:val="21"/>
              </w:rPr>
              <w:t>）</w:t>
            </w:r>
          </w:p>
        </w:tc>
        <w:tc>
          <w:tcPr>
            <w:tcW w:w="2139" w:type="pct"/>
          </w:tcPr>
          <w:p w14:paraId="6009D9FE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  <w:lang w:eastAsia="zh-CN"/>
              </w:rPr>
            </w:pPr>
            <w:r w:rsidRPr="0045265B">
              <w:rPr>
                <w:sz w:val="21"/>
                <w:szCs w:val="21"/>
                <w:lang w:eastAsia="zh-CN"/>
              </w:rPr>
              <w:t>历史记录、分页、清空、组合计算、上箭头回填</w:t>
            </w:r>
          </w:p>
        </w:tc>
        <w:tc>
          <w:tcPr>
            <w:tcW w:w="432" w:type="pct"/>
          </w:tcPr>
          <w:p w14:paraId="74FCDB6F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sz w:val="21"/>
                <w:szCs w:val="21"/>
              </w:rPr>
              <w:t>完成</w:t>
            </w:r>
            <w:proofErr w:type="spellEnd"/>
          </w:p>
        </w:tc>
        <w:tc>
          <w:tcPr>
            <w:tcW w:w="1595" w:type="pct"/>
          </w:tcPr>
          <w:p w14:paraId="237B1C53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 xml:space="preserve">history.txt </w:t>
            </w:r>
            <w:r w:rsidRPr="0045265B">
              <w:rPr>
                <w:sz w:val="21"/>
                <w:szCs w:val="21"/>
              </w:rPr>
              <w:t>与内存历史数组</w:t>
            </w:r>
          </w:p>
        </w:tc>
      </w:tr>
      <w:tr w:rsidR="007D4729" w:rsidRPr="0045265B" w14:paraId="7A4B22CA" w14:textId="77777777" w:rsidTr="00487B65">
        <w:tc>
          <w:tcPr>
            <w:tcW w:w="834" w:type="pct"/>
          </w:tcPr>
          <w:p w14:paraId="54010BD0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任务一（</w:t>
            </w:r>
            <w:r w:rsidRPr="0045265B">
              <w:rPr>
                <w:sz w:val="21"/>
                <w:szCs w:val="21"/>
              </w:rPr>
              <w:t>2</w:t>
            </w:r>
            <w:r w:rsidRPr="0045265B">
              <w:rPr>
                <w:sz w:val="21"/>
                <w:szCs w:val="21"/>
              </w:rPr>
              <w:t>）</w:t>
            </w:r>
          </w:p>
        </w:tc>
        <w:tc>
          <w:tcPr>
            <w:tcW w:w="2139" w:type="pct"/>
          </w:tcPr>
          <w:p w14:paraId="472F01DB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  <w:lang w:eastAsia="zh-CN"/>
              </w:rPr>
            </w:pPr>
            <w:r w:rsidRPr="0045265B">
              <w:rPr>
                <w:sz w:val="21"/>
                <w:szCs w:val="21"/>
                <w:lang w:eastAsia="zh-CN"/>
              </w:rPr>
              <w:t>关键汇编、寄存器</w:t>
            </w:r>
            <w:r w:rsidRPr="0045265B">
              <w:rPr>
                <w:sz w:val="21"/>
                <w:szCs w:val="21"/>
                <w:lang w:eastAsia="zh-CN"/>
              </w:rPr>
              <w:t>/</w:t>
            </w:r>
            <w:r w:rsidRPr="0045265B">
              <w:rPr>
                <w:sz w:val="21"/>
                <w:szCs w:val="21"/>
                <w:lang w:eastAsia="zh-CN"/>
              </w:rPr>
              <w:t>内存变化、控制流分析</w:t>
            </w:r>
          </w:p>
        </w:tc>
        <w:tc>
          <w:tcPr>
            <w:tcW w:w="432" w:type="pct"/>
          </w:tcPr>
          <w:p w14:paraId="7166F97C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sz w:val="21"/>
                <w:szCs w:val="21"/>
              </w:rPr>
              <w:t>完成</w:t>
            </w:r>
            <w:proofErr w:type="spellEnd"/>
          </w:p>
        </w:tc>
        <w:tc>
          <w:tcPr>
            <w:tcW w:w="1595" w:type="pct"/>
          </w:tcPr>
          <w:p w14:paraId="167DFC77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 xml:space="preserve">x86-64 / MinGW / AT&amp;T </w:t>
            </w:r>
            <w:r w:rsidRPr="0045265B">
              <w:rPr>
                <w:sz w:val="21"/>
                <w:szCs w:val="21"/>
              </w:rPr>
              <w:t>语法</w:t>
            </w:r>
          </w:p>
        </w:tc>
      </w:tr>
      <w:tr w:rsidR="007D4729" w:rsidRPr="0045265B" w14:paraId="71CACF62" w14:textId="77777777" w:rsidTr="00487B65">
        <w:tc>
          <w:tcPr>
            <w:tcW w:w="834" w:type="pct"/>
          </w:tcPr>
          <w:p w14:paraId="2F829D1D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任务二</w:t>
            </w:r>
          </w:p>
        </w:tc>
        <w:tc>
          <w:tcPr>
            <w:tcW w:w="2139" w:type="pct"/>
          </w:tcPr>
          <w:p w14:paraId="40D23395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sz w:val="21"/>
                <w:szCs w:val="21"/>
              </w:rPr>
              <w:t>基础指令</w:t>
            </w:r>
            <w:proofErr w:type="spellEnd"/>
            <w:r w:rsidRPr="0045265B">
              <w:rPr>
                <w:sz w:val="21"/>
                <w:szCs w:val="21"/>
              </w:rPr>
              <w:t xml:space="preserve"> </w:t>
            </w:r>
            <w:proofErr w:type="spellStart"/>
            <w:r w:rsidRPr="0045265B">
              <w:rPr>
                <w:sz w:val="21"/>
                <w:szCs w:val="21"/>
              </w:rPr>
              <w:t>addu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subu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ori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lw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sw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beq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lui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nop</w:t>
            </w:r>
            <w:proofErr w:type="spellEnd"/>
          </w:p>
        </w:tc>
        <w:tc>
          <w:tcPr>
            <w:tcW w:w="432" w:type="pct"/>
          </w:tcPr>
          <w:p w14:paraId="5B11B0FF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完成</w:t>
            </w:r>
          </w:p>
        </w:tc>
        <w:tc>
          <w:tcPr>
            <w:tcW w:w="1595" w:type="pct"/>
          </w:tcPr>
          <w:p w14:paraId="50C0069F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 xml:space="preserve">32 </w:t>
            </w:r>
            <w:r w:rsidRPr="0045265B">
              <w:rPr>
                <w:sz w:val="21"/>
                <w:szCs w:val="21"/>
              </w:rPr>
              <w:t>位单周期数据通路</w:t>
            </w:r>
          </w:p>
        </w:tc>
      </w:tr>
      <w:tr w:rsidR="007D4729" w:rsidRPr="0045265B" w14:paraId="764A1106" w14:textId="77777777" w:rsidTr="00487B65">
        <w:tc>
          <w:tcPr>
            <w:tcW w:w="834" w:type="pct"/>
          </w:tcPr>
          <w:p w14:paraId="0C82E9B3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任务二</w:t>
            </w:r>
          </w:p>
        </w:tc>
        <w:tc>
          <w:tcPr>
            <w:tcW w:w="2139" w:type="pct"/>
          </w:tcPr>
          <w:p w14:paraId="154C3EB0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扩展指令</w:t>
            </w:r>
            <w:r w:rsidRPr="0045265B">
              <w:rPr>
                <w:sz w:val="21"/>
                <w:szCs w:val="21"/>
              </w:rPr>
              <w:t xml:space="preserve"> add</w:t>
            </w:r>
            <w:r w:rsidRPr="0045265B">
              <w:rPr>
                <w:sz w:val="21"/>
                <w:szCs w:val="21"/>
              </w:rPr>
              <w:t>、</w:t>
            </w:r>
            <w:r w:rsidRPr="0045265B">
              <w:rPr>
                <w:sz w:val="21"/>
                <w:szCs w:val="21"/>
              </w:rPr>
              <w:t>sub</w:t>
            </w:r>
          </w:p>
        </w:tc>
        <w:tc>
          <w:tcPr>
            <w:tcW w:w="432" w:type="pct"/>
          </w:tcPr>
          <w:p w14:paraId="290DA46E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>完成</w:t>
            </w:r>
          </w:p>
        </w:tc>
        <w:tc>
          <w:tcPr>
            <w:tcW w:w="1595" w:type="pct"/>
          </w:tcPr>
          <w:p w14:paraId="0B69D62C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  <w:lang w:eastAsia="zh-CN"/>
              </w:rPr>
            </w:pPr>
            <w:r w:rsidRPr="0045265B">
              <w:rPr>
                <w:sz w:val="21"/>
                <w:szCs w:val="21"/>
                <w:lang w:eastAsia="zh-CN"/>
              </w:rPr>
              <w:t>有符号加减结果与写回路径</w:t>
            </w:r>
          </w:p>
        </w:tc>
      </w:tr>
      <w:tr w:rsidR="007D4729" w:rsidRPr="0045265B" w14:paraId="36B21500" w14:textId="77777777" w:rsidTr="00487B65">
        <w:tc>
          <w:tcPr>
            <w:tcW w:w="834" w:type="pct"/>
          </w:tcPr>
          <w:p w14:paraId="127C187B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sz w:val="21"/>
                <w:szCs w:val="21"/>
              </w:rPr>
              <w:t>任务二</w:t>
            </w:r>
            <w:proofErr w:type="spellEnd"/>
          </w:p>
        </w:tc>
        <w:tc>
          <w:tcPr>
            <w:tcW w:w="2139" w:type="pct"/>
          </w:tcPr>
          <w:p w14:paraId="3DC3DF8E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  <w:lang w:eastAsia="zh-CN"/>
              </w:rPr>
            </w:pPr>
            <w:r w:rsidRPr="0045265B">
              <w:rPr>
                <w:sz w:val="21"/>
                <w:szCs w:val="21"/>
                <w:lang w:eastAsia="zh-CN"/>
              </w:rPr>
              <w:t>模块化层次设计及控制信号</w:t>
            </w:r>
          </w:p>
        </w:tc>
        <w:tc>
          <w:tcPr>
            <w:tcW w:w="432" w:type="pct"/>
          </w:tcPr>
          <w:p w14:paraId="1E641F42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sz w:val="21"/>
                <w:szCs w:val="21"/>
              </w:rPr>
              <w:t>完成</w:t>
            </w:r>
            <w:proofErr w:type="spellEnd"/>
          </w:p>
        </w:tc>
        <w:tc>
          <w:tcPr>
            <w:tcW w:w="1595" w:type="pct"/>
          </w:tcPr>
          <w:p w14:paraId="020FE432" w14:textId="77777777" w:rsidR="007D4729" w:rsidRPr="0045265B" w:rsidRDefault="007D4729" w:rsidP="00424D62">
            <w:pPr>
              <w:spacing w:line="320" w:lineRule="exact"/>
              <w:jc w:val="center"/>
              <w:rPr>
                <w:sz w:val="21"/>
                <w:szCs w:val="21"/>
              </w:rPr>
            </w:pPr>
            <w:r w:rsidRPr="0045265B">
              <w:rPr>
                <w:sz w:val="21"/>
                <w:szCs w:val="21"/>
              </w:rPr>
              <w:t xml:space="preserve">Controller + </w:t>
            </w:r>
            <w:proofErr w:type="spellStart"/>
            <w:r w:rsidRPr="0045265B">
              <w:rPr>
                <w:sz w:val="21"/>
                <w:szCs w:val="21"/>
              </w:rPr>
              <w:t>ALUControl</w:t>
            </w:r>
            <w:proofErr w:type="spellEnd"/>
          </w:p>
        </w:tc>
      </w:tr>
    </w:tbl>
    <w:p w14:paraId="43976340" w14:textId="77777777" w:rsidR="007D4729" w:rsidRDefault="007D4729" w:rsidP="007D4729">
      <w:pPr>
        <w:pStyle w:val="aff9"/>
        <w:spacing w:line="240" w:lineRule="auto"/>
        <w:ind w:firstLineChars="0" w:firstLine="0"/>
        <w:jc w:val="center"/>
        <w:rPr>
          <w:rFonts w:ascii="Times" w:hAnsi="Times"/>
        </w:rPr>
      </w:pPr>
    </w:p>
    <w:p w14:paraId="51CDE9C0" w14:textId="104BAFDC" w:rsidR="0045265B" w:rsidRDefault="00000000" w:rsidP="0045265B">
      <w:pPr>
        <w:pStyle w:val="2a"/>
        <w:ind w:firstLineChars="200" w:firstLine="480"/>
        <w:rPr>
          <w:rFonts w:ascii="黑体" w:hAnsi="Times" w:hint="eastAsia"/>
        </w:rPr>
      </w:pPr>
      <w:bookmarkStart w:id="14" w:name="_Toc6745"/>
      <w:bookmarkStart w:id="15" w:name="_Toc12005"/>
      <w:r w:rsidRPr="00821D30">
        <w:rPr>
          <w:rFonts w:ascii="黑体" w:hAnsi="Times" w:hint="eastAsia"/>
        </w:rPr>
        <w:t xml:space="preserve">1.3 </w:t>
      </w:r>
      <w:r w:rsidRPr="00821D30">
        <w:rPr>
          <w:rFonts w:ascii="黑体" w:hAnsi="Times"/>
        </w:rPr>
        <w:t>实验环境</w:t>
      </w:r>
      <w:bookmarkEnd w:id="14"/>
      <w:bookmarkEnd w:id="15"/>
    </w:p>
    <w:p w14:paraId="41307CA0" w14:textId="5243DB94" w:rsidR="0045265B" w:rsidRPr="0045265B" w:rsidRDefault="0045265B" w:rsidP="0045265B">
      <w:pPr>
        <w:pStyle w:val="1b"/>
        <w:rPr>
          <w:rFonts w:hint="eastAsia"/>
        </w:rPr>
      </w:pPr>
      <w:r w:rsidRPr="0045265B">
        <w:t>表 1-2  实验软硬件环境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984"/>
        <w:gridCol w:w="6520"/>
      </w:tblGrid>
      <w:tr w:rsidR="00631CAC" w14:paraId="41A21617" w14:textId="77777777" w:rsidTr="0045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4" w:type="dxa"/>
          </w:tcPr>
          <w:p w14:paraId="5C9DF365" w14:textId="77777777" w:rsidR="00631CAC" w:rsidRPr="0045265B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b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6520" w:type="dxa"/>
          </w:tcPr>
          <w:p w14:paraId="328F61A7" w14:textId="77777777" w:rsidR="00631CAC" w:rsidRPr="0045265B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45265B">
              <w:rPr>
                <w:b/>
                <w:sz w:val="21"/>
                <w:szCs w:val="21"/>
              </w:rPr>
              <w:t>配置</w:t>
            </w:r>
            <w:proofErr w:type="spellEnd"/>
          </w:p>
        </w:tc>
      </w:tr>
      <w:tr w:rsidR="00631CAC" w14:paraId="69085B11" w14:textId="77777777" w:rsidTr="0045265B">
        <w:tc>
          <w:tcPr>
            <w:tcW w:w="1984" w:type="dxa"/>
          </w:tcPr>
          <w:p w14:paraId="023642B5" w14:textId="77777777" w:rsidR="00631CAC" w:rsidRPr="0045265B" w:rsidRDefault="00000000">
            <w:pPr>
              <w:spacing w:after="0" w:line="240" w:lineRule="auto"/>
              <w:jc w:val="center"/>
              <w:rPr>
                <w:rFonts w:ascii="Times" w:hAnsi="Times" w:cs="Times New Roman"/>
                <w:sz w:val="21"/>
                <w:szCs w:val="21"/>
                <w:lang w:eastAsia="zh-CN"/>
              </w:rPr>
            </w:pPr>
            <w:proofErr w:type="spellStart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操作系统</w:t>
            </w:r>
            <w:proofErr w:type="spellEnd"/>
          </w:p>
        </w:tc>
        <w:tc>
          <w:tcPr>
            <w:tcW w:w="6520" w:type="dxa"/>
          </w:tcPr>
          <w:p w14:paraId="76A9BEC4" w14:textId="77777777" w:rsidR="00631CAC" w:rsidRPr="0045265B" w:rsidRDefault="00000000">
            <w:pPr>
              <w:spacing w:after="0" w:line="240" w:lineRule="auto"/>
              <w:rPr>
                <w:rFonts w:ascii="Times" w:hAnsi="Times" w:cs="Times New Roman"/>
                <w:sz w:val="21"/>
                <w:szCs w:val="21"/>
                <w:lang w:eastAsia="zh-CN"/>
              </w:rPr>
            </w:pP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Windows 10/11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（</w:t>
            </w:r>
            <w:proofErr w:type="spellStart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程序汇编中体现为</w:t>
            </w:r>
            <w:proofErr w:type="spellEnd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 xml:space="preserve"> MinGW x86-64 </w:t>
            </w:r>
            <w:proofErr w:type="spellStart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调用约定</w:t>
            </w:r>
            <w:proofErr w:type="spellEnd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）</w:t>
            </w:r>
          </w:p>
        </w:tc>
      </w:tr>
      <w:tr w:rsidR="00631CAC" w14:paraId="5E963715" w14:textId="77777777" w:rsidTr="0045265B">
        <w:tc>
          <w:tcPr>
            <w:tcW w:w="1984" w:type="dxa"/>
          </w:tcPr>
          <w:p w14:paraId="009A814F" w14:textId="77777777" w:rsidR="00631CAC" w:rsidRPr="0045265B" w:rsidRDefault="00000000">
            <w:pPr>
              <w:spacing w:after="0" w:line="240" w:lineRule="auto"/>
              <w:jc w:val="center"/>
              <w:rPr>
                <w:rFonts w:ascii="Times" w:hAnsi="Times" w:cs="Times New Roman"/>
                <w:sz w:val="21"/>
                <w:szCs w:val="21"/>
                <w:lang w:eastAsia="zh-CN"/>
              </w:rPr>
            </w:pPr>
            <w:proofErr w:type="spellStart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开发语言</w:t>
            </w:r>
            <w:proofErr w:type="spellEnd"/>
          </w:p>
        </w:tc>
        <w:tc>
          <w:tcPr>
            <w:tcW w:w="6520" w:type="dxa"/>
          </w:tcPr>
          <w:p w14:paraId="425F56EA" w14:textId="77777777" w:rsidR="00631CAC" w:rsidRPr="0045265B" w:rsidRDefault="00000000">
            <w:pPr>
              <w:spacing w:after="0" w:line="240" w:lineRule="auto"/>
              <w:rPr>
                <w:rFonts w:ascii="Times" w:hAnsi="Times" w:cs="Times New Roman"/>
                <w:sz w:val="21"/>
                <w:szCs w:val="21"/>
                <w:lang w:eastAsia="zh-CN"/>
              </w:rPr>
            </w:pP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 xml:space="preserve">C 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语言、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 xml:space="preserve">x86-64 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汇编（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 xml:space="preserve">AT&amp;T 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语法）、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 xml:space="preserve">MIPS 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指令</w:t>
            </w:r>
          </w:p>
        </w:tc>
      </w:tr>
      <w:tr w:rsidR="00631CAC" w14:paraId="30995FA3" w14:textId="77777777" w:rsidTr="0045265B">
        <w:tc>
          <w:tcPr>
            <w:tcW w:w="1984" w:type="dxa"/>
          </w:tcPr>
          <w:p w14:paraId="43CC1165" w14:textId="77777777" w:rsidR="00631CAC" w:rsidRPr="0045265B" w:rsidRDefault="00000000">
            <w:pPr>
              <w:spacing w:after="0" w:line="240" w:lineRule="auto"/>
              <w:jc w:val="center"/>
              <w:rPr>
                <w:rFonts w:ascii="Times" w:hAnsi="Times" w:cs="Times New Roman"/>
                <w:sz w:val="21"/>
                <w:szCs w:val="21"/>
                <w:lang w:eastAsia="zh-CN"/>
              </w:rPr>
            </w:pPr>
            <w:proofErr w:type="spellStart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编译工具</w:t>
            </w:r>
            <w:proofErr w:type="spellEnd"/>
          </w:p>
        </w:tc>
        <w:tc>
          <w:tcPr>
            <w:tcW w:w="6520" w:type="dxa"/>
          </w:tcPr>
          <w:p w14:paraId="06C437B2" w14:textId="77777777" w:rsidR="00631CAC" w:rsidRPr="0045265B" w:rsidRDefault="00000000">
            <w:pPr>
              <w:spacing w:after="0" w:line="240" w:lineRule="auto"/>
              <w:rPr>
                <w:rFonts w:ascii="Times" w:hAnsi="Times" w:cs="Times New Roman"/>
                <w:sz w:val="21"/>
                <w:szCs w:val="21"/>
                <w:lang w:eastAsia="zh-CN"/>
              </w:rPr>
            </w:pP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 xml:space="preserve">GCC / </w:t>
            </w:r>
            <w:proofErr w:type="spellStart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MinGW</w:t>
            </w: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，使用</w:t>
            </w:r>
            <w:proofErr w:type="spellEnd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 xml:space="preserve"> -O0 </w:t>
            </w:r>
            <w:proofErr w:type="spellStart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关闭优化以便分析</w:t>
            </w:r>
            <w:proofErr w:type="spellEnd"/>
          </w:p>
        </w:tc>
      </w:tr>
      <w:tr w:rsidR="00631CAC" w14:paraId="2CEEEF79" w14:textId="77777777" w:rsidTr="0045265B">
        <w:tc>
          <w:tcPr>
            <w:tcW w:w="1984" w:type="dxa"/>
          </w:tcPr>
          <w:p w14:paraId="06F6BDFF" w14:textId="77777777" w:rsidR="00631CAC" w:rsidRPr="0045265B" w:rsidRDefault="00000000">
            <w:pPr>
              <w:spacing w:after="0" w:line="240" w:lineRule="auto"/>
              <w:jc w:val="center"/>
              <w:rPr>
                <w:rFonts w:ascii="Times" w:hAnsi="Times" w:cs="Times New Roman"/>
                <w:sz w:val="21"/>
                <w:szCs w:val="21"/>
                <w:lang w:eastAsia="zh-CN"/>
              </w:rPr>
            </w:pPr>
            <w:proofErr w:type="spellStart"/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电路工具</w:t>
            </w:r>
            <w:proofErr w:type="spellEnd"/>
          </w:p>
        </w:tc>
        <w:tc>
          <w:tcPr>
            <w:tcW w:w="6520" w:type="dxa"/>
          </w:tcPr>
          <w:p w14:paraId="42E38194" w14:textId="77777777" w:rsidR="00631CAC" w:rsidRPr="0045265B" w:rsidRDefault="00000000">
            <w:pPr>
              <w:spacing w:after="0" w:line="240" w:lineRule="auto"/>
              <w:rPr>
                <w:rFonts w:ascii="Times" w:hAnsi="Times" w:cs="Times New Roman"/>
                <w:sz w:val="21"/>
                <w:szCs w:val="21"/>
                <w:lang w:eastAsia="zh-CN"/>
              </w:rPr>
            </w:pPr>
            <w:r w:rsidRPr="0045265B">
              <w:rPr>
                <w:rFonts w:ascii="Times" w:hAnsi="Times" w:cs="Times New Roman"/>
                <w:sz w:val="21"/>
                <w:szCs w:val="21"/>
                <w:lang w:eastAsia="zh-CN"/>
              </w:rPr>
              <w:t>Logisim 2.7.1</w:t>
            </w:r>
          </w:p>
        </w:tc>
      </w:tr>
    </w:tbl>
    <w:p w14:paraId="08B373B9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16" w:name="_Toc3824"/>
      <w:bookmarkStart w:id="17" w:name="_Toc28708"/>
      <w:r w:rsidRPr="00821D30">
        <w:rPr>
          <w:rFonts w:ascii="黑体" w:hAnsi="Times" w:hint="eastAsia"/>
        </w:rPr>
        <w:t xml:space="preserve">1.4 </w:t>
      </w:r>
      <w:r w:rsidRPr="00821D30">
        <w:rPr>
          <w:rFonts w:ascii="黑体" w:hAnsi="Times"/>
        </w:rPr>
        <w:t>实验原理</w:t>
      </w:r>
      <w:bookmarkEnd w:id="16"/>
      <w:bookmarkEnd w:id="17"/>
    </w:p>
    <w:p w14:paraId="676B3807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18" w:name="_Toc5686"/>
      <w:bookmarkStart w:id="19" w:name="_Toc6147"/>
      <w:r w:rsidRPr="00E85E44">
        <w:rPr>
          <w:rFonts w:ascii="楷体_GB2312" w:eastAsia="楷体_GB2312" w:hAnsi="Times" w:hint="eastAsia"/>
          <w:bCs w:val="0"/>
        </w:rPr>
        <w:t xml:space="preserve">1.4.1 </w:t>
      </w:r>
      <w:r w:rsidRPr="00E85E44">
        <w:rPr>
          <w:rFonts w:ascii="楷体_GB2312" w:eastAsia="楷体_GB2312" w:hAnsi="Times"/>
          <w:bCs w:val="0"/>
        </w:rPr>
        <w:t>C 程序到汇编程序的映射</w:t>
      </w:r>
      <w:bookmarkEnd w:id="18"/>
      <w:bookmarkEnd w:id="19"/>
    </w:p>
    <w:p w14:paraId="17514ABF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GCC </w:t>
      </w:r>
      <w:r w:rsidRPr="00821D30">
        <w:rPr>
          <w:rFonts w:ascii="Times" w:hAnsi="Times"/>
        </w:rPr>
        <w:t>将</w:t>
      </w:r>
      <w:r w:rsidRPr="00821D30">
        <w:rPr>
          <w:rFonts w:ascii="Times" w:hAnsi="Times"/>
        </w:rPr>
        <w:t xml:space="preserve"> C </w:t>
      </w:r>
      <w:r w:rsidRPr="00821D30">
        <w:rPr>
          <w:rFonts w:ascii="Times" w:hAnsi="Times"/>
        </w:rPr>
        <w:t>源程序依次转换为预处理结果、汇编代码和目标代码。本实验使用</w:t>
      </w:r>
      <w:r w:rsidRPr="00821D30">
        <w:rPr>
          <w:rFonts w:ascii="Times" w:hAnsi="Times"/>
        </w:rPr>
        <w:t xml:space="preserve"> -S </w:t>
      </w:r>
      <w:r w:rsidRPr="00821D30">
        <w:rPr>
          <w:rFonts w:ascii="Times" w:hAnsi="Times"/>
        </w:rPr>
        <w:t>选项停在汇编阶段，并使用</w:t>
      </w:r>
      <w:r w:rsidRPr="00821D30">
        <w:rPr>
          <w:rFonts w:ascii="Times" w:hAnsi="Times"/>
        </w:rPr>
        <w:t xml:space="preserve"> -O0 </w:t>
      </w:r>
      <w:r w:rsidRPr="00821D30">
        <w:rPr>
          <w:rFonts w:ascii="Times" w:hAnsi="Times"/>
        </w:rPr>
        <w:t>保留较清晰的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帧、局部变量和分支结构。生成文件采用</w:t>
      </w:r>
      <w:r w:rsidRPr="00821D30">
        <w:rPr>
          <w:rFonts w:ascii="Times" w:hAnsi="Times"/>
        </w:rPr>
        <w:t xml:space="preserve"> x86-64 AT&amp;T </w:t>
      </w:r>
      <w:r w:rsidRPr="00821D30">
        <w:rPr>
          <w:rFonts w:ascii="Times" w:hAnsi="Times"/>
        </w:rPr>
        <w:t>语法，源操作数在前、目的操作数在后；整数和指针参数主要通过</w:t>
      </w:r>
      <w:r w:rsidRPr="00821D30">
        <w:rPr>
          <w:rFonts w:ascii="Times" w:hAnsi="Times"/>
        </w:rPr>
        <w:t xml:space="preserve"> RCX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RDX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R8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 xml:space="preserve">R9 </w:t>
      </w:r>
      <w:r w:rsidRPr="00821D30">
        <w:rPr>
          <w:rFonts w:ascii="Times" w:hAnsi="Times"/>
        </w:rPr>
        <w:t>传递，</w:t>
      </w:r>
      <w:r w:rsidRPr="00821D30">
        <w:rPr>
          <w:rFonts w:ascii="Times" w:hAnsi="Times"/>
        </w:rPr>
        <w:t xml:space="preserve">double </w:t>
      </w:r>
      <w:r w:rsidRPr="00821D30">
        <w:rPr>
          <w:rFonts w:ascii="Times" w:hAnsi="Times"/>
        </w:rPr>
        <w:t>返回值使用</w:t>
      </w:r>
      <w:r w:rsidRPr="00821D30">
        <w:rPr>
          <w:rFonts w:ascii="Times" w:hAnsi="Times"/>
        </w:rPr>
        <w:t xml:space="preserve"> XMM0</w:t>
      </w:r>
      <w:r w:rsidRPr="00821D30">
        <w:rPr>
          <w:rFonts w:ascii="Times" w:hAnsi="Times"/>
        </w:rPr>
        <w:t>，整数返回值使用</w:t>
      </w:r>
      <w:r w:rsidRPr="00821D30">
        <w:rPr>
          <w:rFonts w:ascii="Times" w:hAnsi="Times"/>
        </w:rPr>
        <w:t xml:space="preserve"> EAX</w:t>
      </w:r>
      <w:r w:rsidRPr="00821D30">
        <w:rPr>
          <w:rFonts w:ascii="Times" w:hAnsi="Times"/>
        </w:rPr>
        <w:t>。</w:t>
      </w:r>
    </w:p>
    <w:p w14:paraId="24AD51F0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C </w:t>
      </w:r>
      <w:r w:rsidRPr="00821D30">
        <w:rPr>
          <w:rFonts w:ascii="Times" w:hAnsi="Times"/>
        </w:rPr>
        <w:t>源程序</w:t>
      </w:r>
      <w:r w:rsidRPr="00821D30">
        <w:rPr>
          <w:rFonts w:ascii="Times" w:hAnsi="Times"/>
        </w:rPr>
        <w:t xml:space="preserve">  →  GCC </w:t>
      </w:r>
      <w:r w:rsidRPr="00821D30">
        <w:rPr>
          <w:rFonts w:ascii="Times" w:hAnsi="Times"/>
        </w:rPr>
        <w:t>前端</w:t>
      </w:r>
      <w:r w:rsidRPr="00821D30">
        <w:rPr>
          <w:rFonts w:ascii="Times" w:hAnsi="Times"/>
        </w:rPr>
        <w:t>/</w:t>
      </w:r>
      <w:r w:rsidRPr="00821D30">
        <w:rPr>
          <w:rFonts w:ascii="Times" w:hAnsi="Times"/>
        </w:rPr>
        <w:t>中间表示</w:t>
      </w:r>
      <w:r w:rsidRPr="00821D30">
        <w:rPr>
          <w:rFonts w:ascii="Times" w:hAnsi="Times"/>
        </w:rPr>
        <w:t xml:space="preserve">  →  x86-64 </w:t>
      </w:r>
      <w:r w:rsidRPr="00821D30">
        <w:rPr>
          <w:rFonts w:ascii="Times" w:hAnsi="Times"/>
        </w:rPr>
        <w:t>汇编</w:t>
      </w:r>
      <w:r w:rsidRPr="00821D30">
        <w:rPr>
          <w:rFonts w:ascii="Times" w:hAnsi="Times"/>
        </w:rPr>
        <w:t xml:space="preserve">  →  </w:t>
      </w:r>
      <w:r w:rsidRPr="00821D30">
        <w:rPr>
          <w:rFonts w:ascii="Times" w:hAnsi="Times"/>
        </w:rPr>
        <w:t>目标代码</w:t>
      </w:r>
      <w:r w:rsidRPr="00821D30">
        <w:rPr>
          <w:rFonts w:ascii="Times" w:hAnsi="Times"/>
        </w:rPr>
        <w:t>/</w:t>
      </w:r>
      <w:r w:rsidRPr="00821D30">
        <w:rPr>
          <w:rFonts w:ascii="Times" w:hAnsi="Times"/>
        </w:rPr>
        <w:t>可执行文件</w:t>
      </w:r>
    </w:p>
    <w:p w14:paraId="282D21C8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20" w:name="_Toc950"/>
      <w:bookmarkStart w:id="21" w:name="_Toc18500"/>
      <w:r w:rsidRPr="00E85E44">
        <w:rPr>
          <w:rFonts w:ascii="楷体_GB2312" w:eastAsia="楷体_GB2312" w:hAnsi="Times" w:hint="eastAsia"/>
          <w:bCs w:val="0"/>
        </w:rPr>
        <w:t xml:space="preserve">1.4.2 </w:t>
      </w:r>
      <w:r w:rsidRPr="00E85E44">
        <w:rPr>
          <w:rFonts w:ascii="楷体_GB2312" w:eastAsia="楷体_GB2312" w:hAnsi="Times"/>
          <w:bCs w:val="0"/>
        </w:rPr>
        <w:t>单周期处理器原理</w:t>
      </w:r>
      <w:bookmarkEnd w:id="20"/>
      <w:bookmarkEnd w:id="21"/>
    </w:p>
    <w:p w14:paraId="6675B4F8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单周期处理器在一个时钟周期内完成一条指令的全部组合逻辑计算，只在周期边界更新</w:t>
      </w:r>
      <w:r w:rsidRPr="00821D30">
        <w:rPr>
          <w:rFonts w:ascii="Times" w:hAnsi="Times"/>
        </w:rPr>
        <w:t xml:space="preserve"> PC</w:t>
      </w:r>
      <w:r w:rsidRPr="00821D30">
        <w:rPr>
          <w:rFonts w:ascii="Times" w:hAnsi="Times"/>
        </w:rPr>
        <w:t>、寄存器组和数据存储器等状态元件。所有指令共享</w:t>
      </w:r>
      <w:proofErr w:type="gramStart"/>
      <w:r w:rsidRPr="00821D30">
        <w:rPr>
          <w:rFonts w:ascii="Times" w:hAnsi="Times"/>
        </w:rPr>
        <w:t>一</w:t>
      </w:r>
      <w:proofErr w:type="gramEnd"/>
      <w:r w:rsidRPr="00821D30">
        <w:rPr>
          <w:rFonts w:ascii="Times" w:hAnsi="Times"/>
        </w:rPr>
        <w:t>套数据通路，通过控制器生成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RegDst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ALUSrc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RegWrite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MemRead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MemWrite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MemToReg</w:t>
      </w:r>
      <w:proofErr w:type="spellEnd"/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Branch</w:t>
      </w:r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ExtOp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ALUOp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等信号，选择正确的数据来源和写回目标。</w:t>
      </w:r>
    </w:p>
    <w:p w14:paraId="4CAC7A97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PC_next</w:t>
      </w:r>
      <w:proofErr w:type="spellEnd"/>
      <w:r w:rsidRPr="00821D30">
        <w:rPr>
          <w:rFonts w:ascii="Times" w:hAnsi="Times"/>
        </w:rPr>
        <w:t xml:space="preserve"> = (Branch </w:t>
      </w:r>
      <w:r w:rsidRPr="00821D30">
        <w:rPr>
          <w:rFonts w:ascii="Cambria Math" w:hAnsi="Cambria Math" w:cs="Cambria Math"/>
        </w:rPr>
        <w:t>∧</w:t>
      </w:r>
      <w:r w:rsidRPr="00821D30">
        <w:rPr>
          <w:rFonts w:ascii="Times" w:hAnsi="Times"/>
        </w:rPr>
        <w:t xml:space="preserve"> Zero</w:t>
      </w:r>
      <w:proofErr w:type="gramStart"/>
      <w:r w:rsidRPr="00821D30">
        <w:rPr>
          <w:rFonts w:ascii="Times" w:hAnsi="Times"/>
        </w:rPr>
        <w:t>) ?</w:t>
      </w:r>
      <w:proofErr w:type="gramEnd"/>
      <w:r w:rsidRPr="00821D30">
        <w:rPr>
          <w:rFonts w:ascii="Times" w:hAnsi="Times"/>
        </w:rPr>
        <w:t xml:space="preserve"> [PC + 4 + (</w:t>
      </w:r>
      <w:proofErr w:type="spellStart"/>
      <w:r w:rsidRPr="00821D30">
        <w:rPr>
          <w:rFonts w:ascii="Times" w:hAnsi="Times"/>
        </w:rPr>
        <w:t>SignExt</w:t>
      </w:r>
      <w:proofErr w:type="spellEnd"/>
      <w:r w:rsidRPr="00821D30">
        <w:rPr>
          <w:rFonts w:ascii="Times" w:hAnsi="Times"/>
        </w:rPr>
        <w:t>(imm16) &lt;&lt; 2)</w:t>
      </w:r>
      <w:proofErr w:type="gramStart"/>
      <w:r w:rsidRPr="00821D30">
        <w:rPr>
          <w:rFonts w:ascii="Times" w:hAnsi="Times"/>
        </w:rPr>
        <w:t>] :</w:t>
      </w:r>
      <w:proofErr w:type="gramEnd"/>
      <w:r w:rsidRPr="00821D30">
        <w:rPr>
          <w:rFonts w:ascii="Times" w:hAnsi="Times"/>
        </w:rPr>
        <w:t xml:space="preserve"> (PC + 4)</w:t>
      </w:r>
    </w:p>
    <w:p w14:paraId="0FE7CD4C" w14:textId="77777777" w:rsidR="00631CAC" w:rsidRDefault="00000000">
      <w:pPr>
        <w:rPr>
          <w:lang w:eastAsia="zh-CN"/>
        </w:rPr>
      </w:pPr>
      <w:bookmarkStart w:id="22" w:name="_Toc23022"/>
      <w:r>
        <w:rPr>
          <w:rFonts w:hint="eastAsia"/>
          <w:lang w:eastAsia="zh-CN"/>
        </w:rPr>
        <w:br w:type="page"/>
      </w:r>
    </w:p>
    <w:p w14:paraId="4ABB994D" w14:textId="26F1B6C5" w:rsidR="00631CAC" w:rsidRPr="00E85E44" w:rsidRDefault="00000000" w:rsidP="00E85E44">
      <w:pPr>
        <w:pStyle w:val="2a"/>
        <w:jc w:val="center"/>
        <w:rPr>
          <w:rFonts w:ascii="黑体" w:hAnsi="Times" w:cs="宋体"/>
          <w:sz w:val="32"/>
          <w:szCs w:val="32"/>
        </w:rPr>
      </w:pPr>
      <w:bookmarkStart w:id="23" w:name="_Toc16341"/>
      <w:r w:rsidRPr="00E85E44">
        <w:rPr>
          <w:rFonts w:ascii="黑体" w:hAnsi="Times" w:cs="宋体" w:hint="eastAsia"/>
          <w:sz w:val="32"/>
          <w:szCs w:val="32"/>
        </w:rPr>
        <w:lastRenderedPageBreak/>
        <w:t>第</w:t>
      </w:r>
      <w:r w:rsidR="00E85E44" w:rsidRPr="00E85E44">
        <w:rPr>
          <w:rFonts w:ascii="黑体" w:hAnsi="Times" w:cs="宋体" w:hint="eastAsia"/>
          <w:sz w:val="32"/>
          <w:szCs w:val="32"/>
        </w:rPr>
        <w:t>2</w:t>
      </w:r>
      <w:r w:rsidRPr="00E85E44">
        <w:rPr>
          <w:rFonts w:ascii="黑体" w:hAnsi="Times" w:cs="宋体" w:hint="eastAsia"/>
          <w:sz w:val="32"/>
          <w:szCs w:val="32"/>
        </w:rPr>
        <w:t xml:space="preserve">章 </w:t>
      </w:r>
      <w:r w:rsidRPr="00E85E44">
        <w:rPr>
          <w:rFonts w:ascii="黑体" w:hAnsi="Times" w:cs="宋体"/>
          <w:sz w:val="32"/>
          <w:szCs w:val="32"/>
        </w:rPr>
        <w:t>任务</w:t>
      </w:r>
      <w:proofErr w:type="gramStart"/>
      <w:r w:rsidRPr="00E85E44">
        <w:rPr>
          <w:rFonts w:ascii="黑体" w:hAnsi="Times" w:cs="宋体"/>
          <w:sz w:val="32"/>
          <w:szCs w:val="32"/>
        </w:rPr>
        <w:t>一</w:t>
      </w:r>
      <w:proofErr w:type="gramEnd"/>
      <w:r w:rsidRPr="00E85E44">
        <w:rPr>
          <w:rFonts w:ascii="黑体" w:hAnsi="Times" w:cs="宋体"/>
          <w:sz w:val="32"/>
          <w:szCs w:val="32"/>
        </w:rPr>
        <w:t>（2）：逆向分析算术表达式计算器</w:t>
      </w:r>
      <w:bookmarkEnd w:id="22"/>
      <w:bookmarkEnd w:id="23"/>
    </w:p>
    <w:p w14:paraId="6F1202D4" w14:textId="77777777" w:rsidR="00E85E44" w:rsidRDefault="00E85E44" w:rsidP="00E85E44">
      <w:pPr>
        <w:pStyle w:val="2b"/>
        <w:jc w:val="center"/>
        <w:rPr>
          <w:lang w:eastAsia="zh-CN"/>
        </w:rPr>
      </w:pPr>
      <w:bookmarkStart w:id="24" w:name="_Toc16654"/>
      <w:bookmarkStart w:id="25" w:name="_Toc91"/>
    </w:p>
    <w:p w14:paraId="19F4FDC2" w14:textId="5AC5BDDF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r w:rsidRPr="00821D30">
        <w:rPr>
          <w:rFonts w:ascii="黑体" w:hAnsi="Times" w:hint="eastAsia"/>
        </w:rPr>
        <w:t xml:space="preserve">2.1 </w:t>
      </w:r>
      <w:r w:rsidRPr="00821D30">
        <w:rPr>
          <w:rFonts w:ascii="黑体" w:hAnsi="Times"/>
        </w:rPr>
        <w:t>程序功能与编译过程</w:t>
      </w:r>
      <w:bookmarkEnd w:id="24"/>
      <w:bookmarkEnd w:id="25"/>
    </w:p>
    <w:p w14:paraId="66B7CCB2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被分析程序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calculator_full.c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是一个命令行算术表达式计算器，支持一次性输入表达式、加减乘除、负数、小数、括号、运算步骤输出、历史记录持久化、每页</w:t>
      </w:r>
      <w:r w:rsidRPr="00821D30">
        <w:rPr>
          <w:rFonts w:ascii="Times" w:hAnsi="Times"/>
        </w:rPr>
        <w:t xml:space="preserve"> 10 </w:t>
      </w:r>
      <w:r w:rsidRPr="00821D30">
        <w:rPr>
          <w:rFonts w:ascii="Times" w:hAnsi="Times"/>
        </w:rPr>
        <w:t>条分页查看、清空历史记录、选择两条历史表达式相乘以及按上箭头回填上一条表达式。程序将全部数值统一表示为</w:t>
      </w:r>
      <w:r w:rsidRPr="00821D30">
        <w:rPr>
          <w:rFonts w:ascii="Times" w:hAnsi="Times"/>
        </w:rPr>
        <w:t xml:space="preserve"> double</w:t>
      </w:r>
      <w:r w:rsidRPr="00821D30">
        <w:rPr>
          <w:rFonts w:ascii="Times" w:hAnsi="Times"/>
        </w:rPr>
        <w:t>，因此整数输入在解析后也通过</w:t>
      </w:r>
      <w:r w:rsidRPr="00821D30">
        <w:rPr>
          <w:rFonts w:ascii="Times" w:hAnsi="Times"/>
        </w:rPr>
        <w:t xml:space="preserve"> SSE2 </w:t>
      </w:r>
      <w:r w:rsidRPr="00821D30">
        <w:rPr>
          <w:rFonts w:ascii="Times" w:hAnsi="Times"/>
        </w:rPr>
        <w:t>双精度浮点指令完成运算。</w:t>
      </w:r>
    </w:p>
    <w:p w14:paraId="3434C4F9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编译和运行命令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18E6A6DE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775450B" w14:textId="77777777" w:rsidR="00631CAC" w:rsidRDefault="00000000">
            <w:pPr>
              <w:spacing w:before="60" w:after="60" w:line="240" w:lineRule="auto"/>
            </w:pPr>
            <w:proofErr w:type="spellStart"/>
            <w:r>
              <w:rPr>
                <w:rFonts w:ascii="Consolas" w:eastAsia="Noto Sans Mono CJK SC" w:hAnsi="Consolas"/>
                <w:sz w:val="18"/>
              </w:rPr>
              <w:t>gcc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-S -O0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calculator_full.c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-o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calculator_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>full.s</w:t>
            </w:r>
            <w:proofErr w:type="spellEnd"/>
            <w:proofErr w:type="gram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gcc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calculator_full.c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-o calculator_full.exe</w:t>
            </w:r>
            <w:r>
              <w:rPr>
                <w:rFonts w:ascii="Consolas" w:eastAsia="Noto Sans Mono CJK SC" w:hAnsi="Consolas"/>
                <w:sz w:val="18"/>
              </w:rPr>
              <w:br/>
              <w:t>calculator_full.exe</w:t>
            </w:r>
          </w:p>
        </w:tc>
      </w:tr>
    </w:tbl>
    <w:p w14:paraId="639C4D64" w14:textId="77777777" w:rsidR="00631CAC" w:rsidRDefault="00631CAC">
      <w:pPr>
        <w:spacing w:after="0"/>
      </w:pPr>
    </w:p>
    <w:p w14:paraId="7E51DEC0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-S </w:t>
      </w:r>
      <w:r w:rsidRPr="00821D30">
        <w:rPr>
          <w:rFonts w:ascii="Times" w:hAnsi="Times"/>
        </w:rPr>
        <w:t>使编译器输出汇编文件；</w:t>
      </w:r>
      <w:r w:rsidRPr="00821D30">
        <w:rPr>
          <w:rFonts w:ascii="Times" w:hAnsi="Times"/>
        </w:rPr>
        <w:t xml:space="preserve">-O0 </w:t>
      </w:r>
      <w:r w:rsidRPr="00821D30">
        <w:rPr>
          <w:rFonts w:ascii="Times" w:hAnsi="Times"/>
        </w:rPr>
        <w:t>关闭优化，使函数调用、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帧和局部变量位置更接近</w:t>
      </w:r>
      <w:r w:rsidRPr="00821D30">
        <w:rPr>
          <w:rFonts w:ascii="Times" w:hAnsi="Times"/>
        </w:rPr>
        <w:t xml:space="preserve"> C </w:t>
      </w:r>
      <w:r w:rsidRPr="00821D30">
        <w:rPr>
          <w:rFonts w:ascii="Times" w:hAnsi="Times"/>
        </w:rPr>
        <w:t>源程序，便于逐语句对应。汇编文件开头的</w:t>
      </w:r>
      <w:r w:rsidRPr="00821D30">
        <w:rPr>
          <w:rFonts w:ascii="Times" w:hAnsi="Times"/>
        </w:rPr>
        <w:t xml:space="preserve"> .file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.text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.section .</w:t>
      </w:r>
      <w:proofErr w:type="spellStart"/>
      <w:r w:rsidRPr="00821D30">
        <w:rPr>
          <w:rFonts w:ascii="Times" w:hAnsi="Times"/>
        </w:rPr>
        <w:t>rdata</w:t>
      </w:r>
      <w:proofErr w:type="spellEnd"/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.def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.</w:t>
      </w:r>
      <w:proofErr w:type="spellStart"/>
      <w:r w:rsidRPr="00821D30">
        <w:rPr>
          <w:rFonts w:ascii="Times" w:hAnsi="Times"/>
        </w:rPr>
        <w:t>seh_proc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分别描述源文件、代码段、只读数据、符号和</w:t>
      </w:r>
      <w:r w:rsidRPr="00821D30">
        <w:rPr>
          <w:rFonts w:ascii="Times" w:hAnsi="Times"/>
        </w:rPr>
        <w:t xml:space="preserve"> Windows </w:t>
      </w:r>
      <w:r w:rsidRPr="00821D30">
        <w:rPr>
          <w:rFonts w:ascii="Times" w:hAnsi="Times"/>
        </w:rPr>
        <w:t>异常展开信息。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6D948E7C" w14:textId="77777777">
        <w:trPr>
          <w:trHeight w:hRule="exact" w:val="5534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25DB5B65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1384C64" wp14:editId="67D7400A">
                  <wp:extent cx="5082540" cy="1637030"/>
                  <wp:effectExtent l="0" t="0" r="3810" b="1270"/>
                  <wp:docPr id="2064775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7752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l="24543" t="66935" r="28229" b="8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163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FE0B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7C0A3D0" wp14:editId="4459423F">
                  <wp:extent cx="5104130" cy="1709420"/>
                  <wp:effectExtent l="0" t="0" r="1270" b="5080"/>
                  <wp:docPr id="23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23546" t="3454" r="39180" b="76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588" cy="171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7C95C" w14:textId="77777777" w:rsidR="00631CAC" w:rsidRDefault="00631CAC">
            <w:pPr>
              <w:jc w:val="center"/>
              <w:rPr>
                <w:lang w:eastAsia="zh-CN"/>
              </w:rPr>
            </w:pPr>
          </w:p>
        </w:tc>
      </w:tr>
    </w:tbl>
    <w:p w14:paraId="772B107F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 w:hint="eastAsia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2-1  GCC 现场生成汇编文件的过程</w:t>
      </w:r>
    </w:p>
    <w:p w14:paraId="4A24D63E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26" w:name="_Toc15500"/>
      <w:bookmarkStart w:id="27" w:name="_Toc18572"/>
      <w:r w:rsidRPr="00821D30">
        <w:rPr>
          <w:rFonts w:ascii="黑体" w:hAnsi="Times" w:hint="eastAsia"/>
        </w:rPr>
        <w:t xml:space="preserve">2.2 </w:t>
      </w:r>
      <w:r w:rsidRPr="00821D30">
        <w:rPr>
          <w:rFonts w:ascii="黑体" w:hAnsi="Times"/>
        </w:rPr>
        <w:t>全局数据与内存组织</w:t>
      </w:r>
      <w:bookmarkEnd w:id="26"/>
      <w:bookmarkEnd w:id="27"/>
    </w:p>
    <w:p w14:paraId="023BD6FA" w14:textId="77777777" w:rsidR="00631CAC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lastRenderedPageBreak/>
        <w:t>程序的全局静态对象被分配在未初始化数据区，汇编中通过</w:t>
      </w:r>
      <w:r w:rsidRPr="00821D30">
        <w:rPr>
          <w:rFonts w:ascii="Times" w:hAnsi="Times"/>
        </w:rPr>
        <w:t xml:space="preserve"> .</w:t>
      </w:r>
      <w:proofErr w:type="spellStart"/>
      <w:r w:rsidRPr="00821D30">
        <w:rPr>
          <w:rFonts w:ascii="Times" w:hAnsi="Times"/>
        </w:rPr>
        <w:t>lcomm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声明。所有全局变量使用</w:t>
      </w:r>
      <w:r w:rsidRPr="00821D30">
        <w:rPr>
          <w:rFonts w:ascii="Times" w:hAnsi="Times"/>
        </w:rPr>
        <w:t xml:space="preserve"> RIP </w:t>
      </w:r>
      <w:r w:rsidRPr="00821D30">
        <w:rPr>
          <w:rFonts w:ascii="Times" w:hAnsi="Times"/>
        </w:rPr>
        <w:t>相对寻址，例如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history_count</w:t>
      </w:r>
      <w:proofErr w:type="spellEnd"/>
      <w:r w:rsidRPr="00821D30">
        <w:rPr>
          <w:rFonts w:ascii="Times" w:hAnsi="Times"/>
        </w:rPr>
        <w:t>(%rip)</w:t>
      </w:r>
      <w:r w:rsidRPr="00821D30">
        <w:rPr>
          <w:rFonts w:ascii="Times" w:hAnsi="Times"/>
        </w:rPr>
        <w:t>，这有利于生成位置无关代码。</w:t>
      </w:r>
      <w:r w:rsidRPr="00821D30">
        <w:rPr>
          <w:rFonts w:ascii="Times" w:hAnsi="Times"/>
        </w:rPr>
        <w:t xml:space="preserve">History </w:t>
      </w:r>
      <w:r w:rsidRPr="00821D30">
        <w:rPr>
          <w:rFonts w:ascii="Times" w:hAnsi="Times"/>
        </w:rPr>
        <w:t>结构体由</w:t>
      </w:r>
      <w:r w:rsidRPr="00821D30">
        <w:rPr>
          <w:rFonts w:ascii="Times" w:hAnsi="Times"/>
        </w:rPr>
        <w:t xml:space="preserve"> 512 </w:t>
      </w:r>
      <w:r w:rsidRPr="00821D30">
        <w:rPr>
          <w:rFonts w:ascii="Times" w:hAnsi="Times"/>
        </w:rPr>
        <w:t>字节表达式字符串和</w:t>
      </w:r>
      <w:r w:rsidRPr="00821D30">
        <w:rPr>
          <w:rFonts w:ascii="Times" w:hAnsi="Times"/>
        </w:rPr>
        <w:t xml:space="preserve"> 8 </w:t>
      </w:r>
      <w:r w:rsidRPr="00821D30">
        <w:rPr>
          <w:rFonts w:ascii="Times" w:hAnsi="Times"/>
        </w:rPr>
        <w:t>字节</w:t>
      </w:r>
      <w:r w:rsidRPr="00821D30">
        <w:rPr>
          <w:rFonts w:ascii="Times" w:hAnsi="Times"/>
        </w:rPr>
        <w:t xml:space="preserve"> double </w:t>
      </w:r>
      <w:r w:rsidRPr="00821D30">
        <w:rPr>
          <w:rFonts w:ascii="Times" w:hAnsi="Times"/>
        </w:rPr>
        <w:t>结果组成，单个元素占</w:t>
      </w:r>
      <w:r w:rsidRPr="00821D30">
        <w:rPr>
          <w:rFonts w:ascii="Times" w:hAnsi="Times"/>
        </w:rPr>
        <w:t xml:space="preserve"> 520 </w:t>
      </w:r>
      <w:r w:rsidRPr="00821D30">
        <w:rPr>
          <w:rFonts w:ascii="Times" w:hAnsi="Times"/>
        </w:rPr>
        <w:t>字节，</w:t>
      </w:r>
      <w:r w:rsidRPr="00821D30">
        <w:rPr>
          <w:rFonts w:ascii="Times" w:hAnsi="Times"/>
        </w:rPr>
        <w:t xml:space="preserve">100 </w:t>
      </w:r>
      <w:r w:rsidRPr="00821D30">
        <w:rPr>
          <w:rFonts w:ascii="Times" w:hAnsi="Times"/>
        </w:rPr>
        <w:t>条历史记录共占</w:t>
      </w:r>
      <w:r w:rsidRPr="00821D30">
        <w:rPr>
          <w:rFonts w:ascii="Times" w:hAnsi="Times"/>
        </w:rPr>
        <w:t xml:space="preserve"> 52000 </w:t>
      </w:r>
      <w:r w:rsidRPr="00821D30">
        <w:rPr>
          <w:rFonts w:ascii="Times" w:hAnsi="Times"/>
        </w:rPr>
        <w:t>字节。</w:t>
      </w:r>
    </w:p>
    <w:p w14:paraId="496652A7" w14:textId="757DB2F9" w:rsidR="00487B65" w:rsidRPr="00821D30" w:rsidRDefault="00487B65" w:rsidP="00ED4F87">
      <w:pPr>
        <w:pStyle w:val="aff9"/>
        <w:spacing w:line="240" w:lineRule="auto"/>
        <w:ind w:firstLine="420"/>
        <w:jc w:val="center"/>
        <w:rPr>
          <w:rFonts w:ascii="Times" w:hAnsi="Times" w:hint="eastAsia"/>
        </w:rPr>
      </w:pPr>
      <w:r w:rsidRPr="0045265B">
        <w:rPr>
          <w:rFonts w:ascii="黑体" w:eastAsia="黑体" w:hAnsi="Times"/>
          <w:kern w:val="2"/>
          <w:sz w:val="21"/>
          <w:szCs w:val="21"/>
          <w:lang w:val="en-US" w:eastAsia="zh-CN"/>
        </w:rPr>
        <w:t>表 2-1  calculator_full.s 中的主要静态对象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5102"/>
      </w:tblGrid>
      <w:tr w:rsidR="00631CAC" w14:paraId="515E1FD5" w14:textId="77777777" w:rsidTr="00487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14:paraId="4CB2EF1D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spellStart"/>
            <w:r w:rsidRPr="00487B65">
              <w:rPr>
                <w:b/>
                <w:sz w:val="21"/>
                <w:szCs w:val="24"/>
              </w:rPr>
              <w:t>符号</w:t>
            </w:r>
            <w:proofErr w:type="spellEnd"/>
          </w:p>
        </w:tc>
        <w:tc>
          <w:tcPr>
            <w:tcW w:w="1417" w:type="dxa"/>
          </w:tcPr>
          <w:p w14:paraId="078C1185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spellStart"/>
            <w:r w:rsidRPr="00487B65">
              <w:rPr>
                <w:b/>
                <w:sz w:val="21"/>
                <w:szCs w:val="24"/>
              </w:rPr>
              <w:t>大小</w:t>
            </w:r>
            <w:proofErr w:type="spellEnd"/>
          </w:p>
        </w:tc>
        <w:tc>
          <w:tcPr>
            <w:tcW w:w="5102" w:type="dxa"/>
          </w:tcPr>
          <w:p w14:paraId="2388C79A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spellStart"/>
            <w:r w:rsidRPr="00487B65">
              <w:rPr>
                <w:b/>
                <w:sz w:val="21"/>
                <w:szCs w:val="24"/>
              </w:rPr>
              <w:t>作用</w:t>
            </w:r>
            <w:proofErr w:type="spellEnd"/>
          </w:p>
        </w:tc>
      </w:tr>
      <w:tr w:rsidR="00631CAC" w14:paraId="2D8163EC" w14:textId="77777777" w:rsidTr="00487B65">
        <w:tc>
          <w:tcPr>
            <w:tcW w:w="1701" w:type="dxa"/>
          </w:tcPr>
          <w:p w14:paraId="22F813C2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r w:rsidRPr="00487B65">
              <w:rPr>
                <w:sz w:val="21"/>
                <w:szCs w:val="24"/>
              </w:rPr>
              <w:t>history</w:t>
            </w:r>
          </w:p>
        </w:tc>
        <w:tc>
          <w:tcPr>
            <w:tcW w:w="1417" w:type="dxa"/>
          </w:tcPr>
          <w:p w14:paraId="221ACA1A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r w:rsidRPr="00487B65">
              <w:rPr>
                <w:sz w:val="21"/>
                <w:szCs w:val="24"/>
              </w:rPr>
              <w:t>52000 B</w:t>
            </w:r>
          </w:p>
        </w:tc>
        <w:tc>
          <w:tcPr>
            <w:tcW w:w="5102" w:type="dxa"/>
          </w:tcPr>
          <w:p w14:paraId="78C80C00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gramStart"/>
            <w:r w:rsidRPr="00487B65">
              <w:rPr>
                <w:sz w:val="21"/>
                <w:szCs w:val="24"/>
              </w:rPr>
              <w:t>History[100]</w:t>
            </w:r>
            <w:r w:rsidRPr="00487B65">
              <w:rPr>
                <w:sz w:val="21"/>
                <w:szCs w:val="24"/>
              </w:rPr>
              <w:t>，</w:t>
            </w:r>
            <w:proofErr w:type="spellStart"/>
            <w:proofErr w:type="gramEnd"/>
            <w:r w:rsidRPr="00487B65">
              <w:rPr>
                <w:sz w:val="21"/>
                <w:szCs w:val="24"/>
              </w:rPr>
              <w:t>每项</w:t>
            </w:r>
            <w:proofErr w:type="spellEnd"/>
            <w:r w:rsidRPr="00487B65">
              <w:rPr>
                <w:sz w:val="21"/>
                <w:szCs w:val="24"/>
              </w:rPr>
              <w:t xml:space="preserve"> 512 B </w:t>
            </w:r>
            <w:proofErr w:type="spellStart"/>
            <w:r w:rsidRPr="00487B65">
              <w:rPr>
                <w:sz w:val="21"/>
                <w:szCs w:val="24"/>
              </w:rPr>
              <w:t>字符串</w:t>
            </w:r>
            <w:proofErr w:type="spellEnd"/>
            <w:r w:rsidRPr="00487B65">
              <w:rPr>
                <w:sz w:val="21"/>
                <w:szCs w:val="24"/>
              </w:rPr>
              <w:t xml:space="preserve"> + 8 B double</w:t>
            </w:r>
          </w:p>
        </w:tc>
      </w:tr>
      <w:tr w:rsidR="00631CAC" w14:paraId="04D8C891" w14:textId="77777777" w:rsidTr="00487B65">
        <w:tc>
          <w:tcPr>
            <w:tcW w:w="1701" w:type="dxa"/>
          </w:tcPr>
          <w:p w14:paraId="57E31B64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spellStart"/>
            <w:r w:rsidRPr="00487B65">
              <w:rPr>
                <w:sz w:val="21"/>
                <w:szCs w:val="24"/>
              </w:rPr>
              <w:t>history_count</w:t>
            </w:r>
            <w:proofErr w:type="spellEnd"/>
          </w:p>
        </w:tc>
        <w:tc>
          <w:tcPr>
            <w:tcW w:w="1417" w:type="dxa"/>
          </w:tcPr>
          <w:p w14:paraId="3E9EB02F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r w:rsidRPr="00487B65">
              <w:rPr>
                <w:sz w:val="21"/>
                <w:szCs w:val="24"/>
              </w:rPr>
              <w:t>4 B</w:t>
            </w:r>
          </w:p>
        </w:tc>
        <w:tc>
          <w:tcPr>
            <w:tcW w:w="5102" w:type="dxa"/>
          </w:tcPr>
          <w:p w14:paraId="68D9C148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  <w:lang w:eastAsia="zh-CN"/>
              </w:rPr>
            </w:pPr>
            <w:r w:rsidRPr="00487B65">
              <w:rPr>
                <w:sz w:val="21"/>
                <w:szCs w:val="24"/>
                <w:lang w:eastAsia="zh-CN"/>
              </w:rPr>
              <w:t>当前内存历史记录数量</w:t>
            </w:r>
          </w:p>
        </w:tc>
      </w:tr>
      <w:tr w:rsidR="00631CAC" w14:paraId="6FC57026" w14:textId="77777777" w:rsidTr="00487B65">
        <w:tc>
          <w:tcPr>
            <w:tcW w:w="1701" w:type="dxa"/>
          </w:tcPr>
          <w:p w14:paraId="0B931B40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r w:rsidRPr="00487B65">
              <w:rPr>
                <w:sz w:val="21"/>
                <w:szCs w:val="24"/>
              </w:rPr>
              <w:t>p</w:t>
            </w:r>
          </w:p>
        </w:tc>
        <w:tc>
          <w:tcPr>
            <w:tcW w:w="1417" w:type="dxa"/>
          </w:tcPr>
          <w:p w14:paraId="25891F0C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r w:rsidRPr="00487B65">
              <w:rPr>
                <w:sz w:val="21"/>
                <w:szCs w:val="24"/>
              </w:rPr>
              <w:t>8 B</w:t>
            </w:r>
          </w:p>
        </w:tc>
        <w:tc>
          <w:tcPr>
            <w:tcW w:w="5102" w:type="dxa"/>
          </w:tcPr>
          <w:p w14:paraId="1878DD10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spellStart"/>
            <w:r w:rsidRPr="00487B65">
              <w:rPr>
                <w:sz w:val="21"/>
                <w:szCs w:val="24"/>
              </w:rPr>
              <w:t>当前表达式扫描指针</w:t>
            </w:r>
            <w:proofErr w:type="spellEnd"/>
          </w:p>
        </w:tc>
      </w:tr>
      <w:tr w:rsidR="00631CAC" w14:paraId="61C76044" w14:textId="77777777" w:rsidTr="00487B65">
        <w:tc>
          <w:tcPr>
            <w:tcW w:w="1701" w:type="dxa"/>
          </w:tcPr>
          <w:p w14:paraId="046C4AA2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spellStart"/>
            <w:r w:rsidRPr="00487B65">
              <w:rPr>
                <w:sz w:val="21"/>
                <w:szCs w:val="24"/>
              </w:rPr>
              <w:t>parse_error</w:t>
            </w:r>
            <w:proofErr w:type="spellEnd"/>
          </w:p>
        </w:tc>
        <w:tc>
          <w:tcPr>
            <w:tcW w:w="1417" w:type="dxa"/>
          </w:tcPr>
          <w:p w14:paraId="4977E0D3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r w:rsidRPr="00487B65">
              <w:rPr>
                <w:sz w:val="21"/>
                <w:szCs w:val="24"/>
              </w:rPr>
              <w:t>4 B</w:t>
            </w:r>
          </w:p>
        </w:tc>
        <w:tc>
          <w:tcPr>
            <w:tcW w:w="5102" w:type="dxa"/>
          </w:tcPr>
          <w:p w14:paraId="16F8CC6E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spellStart"/>
            <w:r w:rsidRPr="00487B65">
              <w:rPr>
                <w:sz w:val="21"/>
                <w:szCs w:val="24"/>
              </w:rPr>
              <w:t>语法</w:t>
            </w:r>
            <w:proofErr w:type="spellEnd"/>
            <w:r w:rsidRPr="00487B65">
              <w:rPr>
                <w:sz w:val="21"/>
                <w:szCs w:val="24"/>
              </w:rPr>
              <w:t>/</w:t>
            </w:r>
            <w:proofErr w:type="spellStart"/>
            <w:r w:rsidRPr="00487B65">
              <w:rPr>
                <w:sz w:val="21"/>
                <w:szCs w:val="24"/>
              </w:rPr>
              <w:t>计算错误标志</w:t>
            </w:r>
            <w:proofErr w:type="spellEnd"/>
          </w:p>
        </w:tc>
      </w:tr>
      <w:tr w:rsidR="00631CAC" w14:paraId="7C0CD5DD" w14:textId="77777777" w:rsidTr="00487B65">
        <w:tc>
          <w:tcPr>
            <w:tcW w:w="1701" w:type="dxa"/>
          </w:tcPr>
          <w:p w14:paraId="38C4F568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proofErr w:type="spellStart"/>
            <w:r w:rsidRPr="00487B65">
              <w:rPr>
                <w:sz w:val="21"/>
                <w:szCs w:val="24"/>
              </w:rPr>
              <w:t>last_expr</w:t>
            </w:r>
            <w:proofErr w:type="spellEnd"/>
          </w:p>
        </w:tc>
        <w:tc>
          <w:tcPr>
            <w:tcW w:w="1417" w:type="dxa"/>
          </w:tcPr>
          <w:p w14:paraId="7707756A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</w:rPr>
            </w:pPr>
            <w:r w:rsidRPr="00487B65">
              <w:rPr>
                <w:sz w:val="21"/>
                <w:szCs w:val="24"/>
              </w:rPr>
              <w:t>512 B</w:t>
            </w:r>
          </w:p>
        </w:tc>
        <w:tc>
          <w:tcPr>
            <w:tcW w:w="5102" w:type="dxa"/>
          </w:tcPr>
          <w:p w14:paraId="74304D27" w14:textId="77777777" w:rsidR="00631CAC" w:rsidRPr="00487B65" w:rsidRDefault="00000000">
            <w:pPr>
              <w:spacing w:after="0" w:line="240" w:lineRule="auto"/>
              <w:jc w:val="center"/>
              <w:rPr>
                <w:sz w:val="21"/>
                <w:szCs w:val="24"/>
                <w:lang w:eastAsia="zh-CN"/>
              </w:rPr>
            </w:pPr>
            <w:r w:rsidRPr="00487B65">
              <w:rPr>
                <w:sz w:val="21"/>
                <w:szCs w:val="24"/>
                <w:lang w:eastAsia="zh-CN"/>
              </w:rPr>
              <w:t>上一条表达式，用于上箭头回填</w:t>
            </w:r>
          </w:p>
        </w:tc>
      </w:tr>
    </w:tbl>
    <w:p w14:paraId="13757381" w14:textId="7B32D865" w:rsidR="00631CAC" w:rsidRPr="0045265B" w:rsidRDefault="00631CAC" w:rsidP="00487B65">
      <w:pPr>
        <w:widowControl w:val="0"/>
        <w:spacing w:after="0" w:line="240" w:lineRule="auto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</w:p>
    <w:p w14:paraId="1BDCC4DA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汇编中的静态存储分配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51ADAA7D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F78A061" w14:textId="77777777" w:rsidR="00631CAC" w:rsidRDefault="00000000">
            <w:pPr>
              <w:spacing w:before="60" w:after="60" w:line="240" w:lineRule="auto"/>
            </w:pPr>
            <w:proofErr w:type="gramStart"/>
            <w:r>
              <w:rPr>
                <w:rFonts w:ascii="Consolas" w:eastAsia="Noto Sans Mono CJK SC" w:hAnsi="Consolas"/>
                <w:sz w:val="18"/>
              </w:rPr>
              <w:t>.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lcomm</w:t>
            </w:r>
            <w:proofErr w:type="spellEnd"/>
            <w:proofErr w:type="gramEnd"/>
            <w:r>
              <w:rPr>
                <w:rFonts w:ascii="Consolas" w:eastAsia="Noto Sans Mono CJK SC" w:hAnsi="Consolas"/>
                <w:sz w:val="18"/>
              </w:rPr>
              <w:t xml:space="preserve"> history,52000,32</w:t>
            </w:r>
            <w:r>
              <w:rPr>
                <w:rFonts w:ascii="Consolas" w:eastAsia="Noto Sans Mono CJK SC" w:hAnsi="Consolas"/>
                <w:sz w:val="18"/>
              </w:rPr>
              <w:br/>
              <w:t>.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lcomm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history_count,4,4</w:t>
            </w:r>
            <w:r>
              <w:rPr>
                <w:rFonts w:ascii="Consolas" w:eastAsia="Noto Sans Mono CJK SC" w:hAnsi="Consolas"/>
                <w:sz w:val="18"/>
              </w:rPr>
              <w:br/>
              <w:t>.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lcomm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p,8,8</w:t>
            </w:r>
            <w:r>
              <w:rPr>
                <w:rFonts w:ascii="Consolas" w:eastAsia="Noto Sans Mono CJK SC" w:hAnsi="Consolas"/>
                <w:sz w:val="18"/>
              </w:rPr>
              <w:br/>
              <w:t>.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lcomm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parse_error,4,4</w:t>
            </w:r>
            <w:r>
              <w:rPr>
                <w:rFonts w:ascii="Consolas" w:eastAsia="Noto Sans Mono CJK SC" w:hAnsi="Consolas"/>
                <w:sz w:val="18"/>
              </w:rPr>
              <w:br/>
              <w:t>.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lcomm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last_expr,512,32</w:t>
            </w:r>
          </w:p>
        </w:tc>
      </w:tr>
    </w:tbl>
    <w:p w14:paraId="0E7263FE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28" w:name="_Toc11493"/>
      <w:bookmarkStart w:id="29" w:name="_Toc5210"/>
      <w:r w:rsidRPr="00821D30">
        <w:rPr>
          <w:rFonts w:ascii="黑体" w:hAnsi="Times" w:hint="eastAsia"/>
        </w:rPr>
        <w:t xml:space="preserve">2.3 </w:t>
      </w:r>
      <w:r w:rsidRPr="00821D30">
        <w:rPr>
          <w:rFonts w:ascii="黑体" w:hAnsi="Times"/>
        </w:rPr>
        <w:t>程序总体控制流与主菜单</w:t>
      </w:r>
      <w:bookmarkEnd w:id="28"/>
      <w:bookmarkEnd w:id="29"/>
    </w:p>
    <w:p w14:paraId="5572ADEF" w14:textId="77777777" w:rsidR="00631CAC" w:rsidRDefault="00000000">
      <w:pPr>
        <w:spacing w:before="60" w:after="0"/>
        <w:jc w:val="center"/>
      </w:pPr>
      <w:r>
        <w:rPr>
          <w:noProof/>
        </w:rPr>
        <w:lastRenderedPageBreak/>
        <w:drawing>
          <wp:inline distT="0" distB="0" distL="0" distR="0" wp14:anchorId="2F4F4301" wp14:editId="0ECA4838">
            <wp:extent cx="5399405" cy="6614160"/>
            <wp:effectExtent l="0" t="0" r="1270" b="5715"/>
            <wp:docPr id="2" name="Picture 2" descr="D:/作业/计算机系统实践/255FBEDD996E554B9FF071296E213FD6.jpg255FBEDD996E554B9FF071296E213F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:/作业/计算机系统实践/255FBEDD996E554B9FF071296E213FD6.jpg255FBEDD996E554B9FF071296E213FD6"/>
                    <pic:cNvPicPr>
                      <a:picLocks noChangeAspect="1"/>
                    </pic:cNvPicPr>
                  </pic:nvPicPr>
                  <pic:blipFill>
                    <a:blip r:embed="rId1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61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9F8A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2-2  算术表达式计算器总体控制流图</w:t>
      </w:r>
    </w:p>
    <w:p w14:paraId="0D003253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main </w:t>
      </w:r>
      <w:r w:rsidRPr="00821D30">
        <w:rPr>
          <w:rFonts w:ascii="Times" w:hAnsi="Times"/>
        </w:rPr>
        <w:t>首先调用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load_history</w:t>
      </w:r>
      <w:proofErr w:type="spellEnd"/>
      <w:r w:rsidRPr="00821D30">
        <w:rPr>
          <w:rFonts w:ascii="Times" w:hAnsi="Times"/>
        </w:rPr>
        <w:t>，将</w:t>
      </w:r>
      <w:r w:rsidRPr="00821D30">
        <w:rPr>
          <w:rFonts w:ascii="Times" w:hAnsi="Times"/>
        </w:rPr>
        <w:t xml:space="preserve"> history.txt </w:t>
      </w:r>
      <w:r w:rsidRPr="00821D30">
        <w:rPr>
          <w:rFonts w:ascii="Times" w:hAnsi="Times"/>
        </w:rPr>
        <w:t>中已有记录装入内存，然后进入无限循环。</w:t>
      </w:r>
      <w:proofErr w:type="spellStart"/>
      <w:r w:rsidRPr="00821D30">
        <w:rPr>
          <w:rFonts w:ascii="Times" w:hAnsi="Times"/>
        </w:rPr>
        <w:t>print_menu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输出四项菜单，</w:t>
      </w:r>
      <w:proofErr w:type="spellStart"/>
      <w:r w:rsidRPr="00821D30">
        <w:rPr>
          <w:rFonts w:ascii="Times" w:hAnsi="Times"/>
        </w:rPr>
        <w:t>scanf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将选择值写入</w:t>
      </w:r>
      <w:r w:rsidRPr="00821D30">
        <w:rPr>
          <w:rFonts w:ascii="Times" w:hAnsi="Times"/>
        </w:rPr>
        <w:t xml:space="preserve"> main </w:t>
      </w:r>
      <w:r w:rsidRPr="00821D30">
        <w:rPr>
          <w:rFonts w:ascii="Times" w:hAnsi="Times"/>
        </w:rPr>
        <w:t>的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帧局部变量</w:t>
      </w:r>
      <w:r w:rsidRPr="00821D30">
        <w:rPr>
          <w:rFonts w:ascii="Times" w:hAnsi="Times"/>
        </w:rPr>
        <w:t xml:space="preserve"> -4(%</w:t>
      </w:r>
      <w:proofErr w:type="spellStart"/>
      <w:r w:rsidRPr="00821D30">
        <w:rPr>
          <w:rFonts w:ascii="Times" w:hAnsi="Times"/>
        </w:rPr>
        <w:t>rbp</w:t>
      </w:r>
      <w:proofErr w:type="spellEnd"/>
      <w:r w:rsidRPr="00821D30">
        <w:rPr>
          <w:rFonts w:ascii="Times" w:hAnsi="Times"/>
        </w:rPr>
        <w:t>)</w:t>
      </w:r>
      <w:r w:rsidRPr="00821D30">
        <w:rPr>
          <w:rFonts w:ascii="Times" w:hAnsi="Times"/>
        </w:rPr>
        <w:t>。编译器没有生成跳转表，而是用多次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cmpl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与条件跳转</w:t>
      </w:r>
      <w:r w:rsidRPr="00821D30">
        <w:rPr>
          <w:rFonts w:ascii="Times" w:hAnsi="Times"/>
        </w:rPr>
        <w:t xml:space="preserve"> je/</w:t>
      </w:r>
      <w:proofErr w:type="spellStart"/>
      <w:r w:rsidRPr="00821D30">
        <w:rPr>
          <w:rFonts w:ascii="Times" w:hAnsi="Times"/>
        </w:rPr>
        <w:t>jg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构造</w:t>
      </w:r>
      <w:r w:rsidRPr="00821D30">
        <w:rPr>
          <w:rFonts w:ascii="Times" w:hAnsi="Times"/>
        </w:rPr>
        <w:t xml:space="preserve"> switch </w:t>
      </w:r>
      <w:r w:rsidRPr="00821D30">
        <w:rPr>
          <w:rFonts w:ascii="Times" w:hAnsi="Times"/>
        </w:rPr>
        <w:t>分支。每项功能执行完毕后均跳回</w:t>
      </w:r>
      <w:r w:rsidRPr="00821D30">
        <w:rPr>
          <w:rFonts w:ascii="Times" w:hAnsi="Times"/>
        </w:rPr>
        <w:t xml:space="preserve"> .L134</w:t>
      </w:r>
      <w:r w:rsidRPr="00821D30">
        <w:rPr>
          <w:rFonts w:ascii="Times" w:hAnsi="Times"/>
        </w:rPr>
        <w:t>，再次显示主菜单。</w:t>
      </w:r>
    </w:p>
    <w:p w14:paraId="5B974EAD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main </w:t>
      </w:r>
      <w:r w:rsidRPr="00821D30">
        <w:rPr>
          <w:rFonts w:ascii="Times" w:hAnsi="Times"/>
        </w:rPr>
        <w:t>函数的菜单分派（节选）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0BE927C2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6B22959" w14:textId="77777777" w:rsidR="00631CAC" w:rsidRDefault="00000000">
            <w:pPr>
              <w:spacing w:before="60" w:after="60" w:line="240" w:lineRule="auto"/>
            </w:pPr>
            <w:r>
              <w:rPr>
                <w:rFonts w:ascii="Consolas" w:eastAsia="Noto Sans Mono CJK SC" w:hAnsi="Consolas"/>
                <w:sz w:val="18"/>
              </w:rPr>
              <w:t xml:space="preserve">call   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load_history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r>
              <w:rPr>
                <w:rFonts w:ascii="Consolas" w:eastAsia="Noto Sans Mono CJK SC" w:hAnsi="Consolas"/>
                <w:sz w:val="18"/>
              </w:rPr>
              <w:lastRenderedPageBreak/>
              <w:t>.L134:</w:t>
            </w:r>
            <w:r>
              <w:rPr>
                <w:rFonts w:ascii="Consolas" w:eastAsia="Noto Sans Mono CJK SC" w:hAnsi="Consolas"/>
                <w:sz w:val="18"/>
              </w:rPr>
              <w:br/>
              <w:t xml:space="preserve">call   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print_menu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>call    __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mingw_scanf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cmpl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$4,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 xml:space="preserve">je    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 xml:space="preserve">  .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L128</w:t>
            </w:r>
            <w:r>
              <w:rPr>
                <w:rFonts w:ascii="Consolas" w:eastAsia="Noto Sans Mono CJK SC" w:hAnsi="Consolas"/>
                <w:sz w:val="18"/>
              </w:rPr>
              <w:br/>
              <w:t>...</w:t>
            </w:r>
            <w:r>
              <w:rPr>
                <w:rFonts w:ascii="Consolas" w:eastAsia="Noto Sans Mono CJK SC" w:hAnsi="Consolas"/>
                <w:sz w:val="18"/>
              </w:rPr>
              <w:br/>
              <w:t xml:space="preserve">.L131: call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calculate_menu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 xml:space="preserve">.L132: call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show_history_page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 xml:space="preserve">.L130: call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clear_history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 xml:space="preserve">.L127: </w:t>
            </w:r>
            <w:proofErr w:type="spellStart"/>
            <w:proofErr w:type="gramStart"/>
            <w:r>
              <w:rPr>
                <w:rFonts w:ascii="Consolas" w:eastAsia="Noto Sans Mono CJK SC" w:hAnsi="Consolas"/>
                <w:sz w:val="18"/>
              </w:rPr>
              <w:t>jmp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.L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134</w:t>
            </w:r>
          </w:p>
        </w:tc>
      </w:tr>
    </w:tbl>
    <w:p w14:paraId="0AA6EA96" w14:textId="77777777" w:rsidR="00631CAC" w:rsidRDefault="00631CAC">
      <w:pPr>
        <w:spacing w:after="0"/>
      </w:pPr>
    </w:p>
    <w:p w14:paraId="40823D4E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Windows x64 </w:t>
      </w:r>
      <w:r w:rsidRPr="00821D30">
        <w:rPr>
          <w:rFonts w:ascii="Times" w:hAnsi="Times"/>
        </w:rPr>
        <w:t>调用约定中，第一个指针参数放在</w:t>
      </w:r>
      <w:r w:rsidRPr="00821D30">
        <w:rPr>
          <w:rFonts w:ascii="Times" w:hAnsi="Times"/>
        </w:rPr>
        <w:t xml:space="preserve"> RCX</w:t>
      </w:r>
      <w:r w:rsidRPr="00821D30">
        <w:rPr>
          <w:rFonts w:ascii="Times" w:hAnsi="Times"/>
        </w:rPr>
        <w:t>，第二个放在</w:t>
      </w:r>
      <w:r w:rsidRPr="00821D30">
        <w:rPr>
          <w:rFonts w:ascii="Times" w:hAnsi="Times"/>
        </w:rPr>
        <w:t xml:space="preserve"> RDX</w:t>
      </w:r>
      <w:r w:rsidRPr="00821D30">
        <w:rPr>
          <w:rFonts w:ascii="Times" w:hAnsi="Times"/>
        </w:rPr>
        <w:t>。例如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scanf</w:t>
      </w:r>
      <w:proofErr w:type="spellEnd"/>
      <w:r w:rsidRPr="00821D30">
        <w:rPr>
          <w:rFonts w:ascii="Times" w:hAnsi="Times"/>
        </w:rPr>
        <w:t xml:space="preserve">("%d", &amp;choice) </w:t>
      </w:r>
      <w:r w:rsidRPr="00821D30">
        <w:rPr>
          <w:rFonts w:ascii="Times" w:hAnsi="Times"/>
        </w:rPr>
        <w:t>中，格式串地址进入</w:t>
      </w:r>
      <w:r w:rsidRPr="00821D30">
        <w:rPr>
          <w:rFonts w:ascii="Times" w:hAnsi="Times"/>
        </w:rPr>
        <w:t xml:space="preserve"> RCX</w:t>
      </w:r>
      <w:r w:rsidRPr="00821D30">
        <w:rPr>
          <w:rFonts w:ascii="Times" w:hAnsi="Times"/>
        </w:rPr>
        <w:t>，局部变量地址进入</w:t>
      </w:r>
      <w:r w:rsidRPr="00821D30">
        <w:rPr>
          <w:rFonts w:ascii="Times" w:hAnsi="Times"/>
        </w:rPr>
        <w:t xml:space="preserve"> RDX</w:t>
      </w:r>
      <w:r w:rsidRPr="00821D30">
        <w:rPr>
          <w:rFonts w:ascii="Times" w:hAnsi="Times"/>
        </w:rPr>
        <w:t>；</w:t>
      </w:r>
      <w:proofErr w:type="spellStart"/>
      <w:r w:rsidRPr="00821D30">
        <w:rPr>
          <w:rFonts w:ascii="Times" w:hAnsi="Times"/>
        </w:rPr>
        <w:t>scanf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的返回</w:t>
      </w:r>
      <w:proofErr w:type="gramStart"/>
      <w:r w:rsidRPr="00821D30">
        <w:rPr>
          <w:rFonts w:ascii="Times" w:hAnsi="Times"/>
        </w:rPr>
        <w:t>值位于</w:t>
      </w:r>
      <w:proofErr w:type="gramEnd"/>
      <w:r w:rsidRPr="00821D30">
        <w:rPr>
          <w:rFonts w:ascii="Times" w:hAnsi="Times"/>
        </w:rPr>
        <w:t xml:space="preserve"> EAX</w:t>
      </w:r>
      <w:r w:rsidRPr="00821D30">
        <w:rPr>
          <w:rFonts w:ascii="Times" w:hAnsi="Times"/>
        </w:rPr>
        <w:t>，用于判断输入是否成功。</w:t>
      </w:r>
    </w:p>
    <w:p w14:paraId="5F76B7BE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30" w:name="_Toc4878"/>
      <w:bookmarkStart w:id="31" w:name="_Toc16058"/>
      <w:r w:rsidRPr="00821D30">
        <w:rPr>
          <w:rFonts w:ascii="黑体" w:hAnsi="Times" w:hint="eastAsia"/>
        </w:rPr>
        <w:t xml:space="preserve">2.4 </w:t>
      </w:r>
      <w:r w:rsidRPr="00821D30">
        <w:rPr>
          <w:rFonts w:ascii="黑体" w:hAnsi="Times"/>
        </w:rPr>
        <w:t>输入处理与上箭头回填</w:t>
      </w:r>
      <w:bookmarkEnd w:id="30"/>
      <w:bookmarkEnd w:id="31"/>
    </w:p>
    <w:p w14:paraId="6873EF21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read_expression_line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使用</w:t>
      </w:r>
      <w:r w:rsidRPr="00821D30">
        <w:rPr>
          <w:rFonts w:ascii="Times" w:hAnsi="Times"/>
        </w:rPr>
        <w:t xml:space="preserve"> _</w:t>
      </w:r>
      <w:proofErr w:type="spellStart"/>
      <w:r w:rsidRPr="00821D30">
        <w:rPr>
          <w:rFonts w:ascii="Times" w:hAnsi="Times"/>
        </w:rPr>
        <w:t>getch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逐字符读取输入，不依赖行缓冲。回车键的键码为</w:t>
      </w:r>
      <w:r w:rsidRPr="00821D30">
        <w:rPr>
          <w:rFonts w:ascii="Times" w:hAnsi="Times"/>
        </w:rPr>
        <w:t xml:space="preserve"> 13 </w:t>
      </w:r>
      <w:r w:rsidRPr="00821D30">
        <w:rPr>
          <w:rFonts w:ascii="Times" w:hAnsi="Times"/>
        </w:rPr>
        <w:t>或</w:t>
      </w:r>
      <w:r w:rsidRPr="00821D30">
        <w:rPr>
          <w:rFonts w:ascii="Times" w:hAnsi="Times"/>
        </w:rPr>
        <w:t xml:space="preserve"> 10</w:t>
      </w:r>
      <w:r w:rsidRPr="00821D30">
        <w:rPr>
          <w:rFonts w:ascii="Times" w:hAnsi="Times"/>
        </w:rPr>
        <w:t>；退格键为</w:t>
      </w:r>
      <w:r w:rsidRPr="00821D30">
        <w:rPr>
          <w:rFonts w:ascii="Times" w:hAnsi="Times"/>
        </w:rPr>
        <w:t xml:space="preserve"> 8 </w:t>
      </w:r>
      <w:r w:rsidRPr="00821D30">
        <w:rPr>
          <w:rFonts w:ascii="Times" w:hAnsi="Times"/>
        </w:rPr>
        <w:t>或</w:t>
      </w:r>
      <w:r w:rsidRPr="00821D30">
        <w:rPr>
          <w:rFonts w:ascii="Times" w:hAnsi="Times"/>
        </w:rPr>
        <w:t xml:space="preserve"> 127</w:t>
      </w:r>
      <w:r w:rsidRPr="00821D30">
        <w:rPr>
          <w:rFonts w:ascii="Times" w:hAnsi="Times"/>
        </w:rPr>
        <w:t>；扩展</w:t>
      </w:r>
      <w:proofErr w:type="gramStart"/>
      <w:r w:rsidRPr="00821D30">
        <w:rPr>
          <w:rFonts w:ascii="Times" w:hAnsi="Times"/>
        </w:rPr>
        <w:t>键首先</w:t>
      </w:r>
      <w:proofErr w:type="gramEnd"/>
      <w:r w:rsidRPr="00821D30">
        <w:rPr>
          <w:rFonts w:ascii="Times" w:hAnsi="Times"/>
        </w:rPr>
        <w:t>返回</w:t>
      </w:r>
      <w:r w:rsidRPr="00821D30">
        <w:rPr>
          <w:rFonts w:ascii="Times" w:hAnsi="Times"/>
        </w:rPr>
        <w:t xml:space="preserve"> 0 </w:t>
      </w:r>
      <w:r w:rsidRPr="00821D30">
        <w:rPr>
          <w:rFonts w:ascii="Times" w:hAnsi="Times"/>
        </w:rPr>
        <w:t>或</w:t>
      </w:r>
      <w:r w:rsidRPr="00821D30">
        <w:rPr>
          <w:rFonts w:ascii="Times" w:hAnsi="Times"/>
        </w:rPr>
        <w:t xml:space="preserve"> 224</w:t>
      </w:r>
      <w:r w:rsidRPr="00821D30">
        <w:rPr>
          <w:rFonts w:ascii="Times" w:hAnsi="Times"/>
        </w:rPr>
        <w:t>，随后再次调用</w:t>
      </w:r>
      <w:r w:rsidRPr="00821D30">
        <w:rPr>
          <w:rFonts w:ascii="Times" w:hAnsi="Times"/>
        </w:rPr>
        <w:t xml:space="preserve"> _</w:t>
      </w:r>
      <w:proofErr w:type="spellStart"/>
      <w:r w:rsidRPr="00821D30">
        <w:rPr>
          <w:rFonts w:ascii="Times" w:hAnsi="Times"/>
        </w:rPr>
        <w:t>getch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读取扫描码。上箭头扫描码为</w:t>
      </w:r>
      <w:r w:rsidRPr="00821D30">
        <w:rPr>
          <w:rFonts w:ascii="Times" w:hAnsi="Times"/>
        </w:rPr>
        <w:t xml:space="preserve"> 72</w:t>
      </w:r>
      <w:r w:rsidRPr="00821D30">
        <w:rPr>
          <w:rFonts w:ascii="Times" w:hAnsi="Times"/>
        </w:rPr>
        <w:t>。若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last_expr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非空，程序先清空当前行，再调用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strlen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memcpy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将上一条表达式复制到输入缓冲区。</w:t>
      </w:r>
    </w:p>
    <w:p w14:paraId="42A9AF89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上箭头识别与表达式回填（节选）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1AC702F3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2BFFFDA" w14:textId="77777777" w:rsidR="00631CAC" w:rsidRDefault="00000000">
            <w:pPr>
              <w:spacing w:before="60" w:after="60" w:line="240" w:lineRule="auto"/>
            </w:pPr>
            <w:proofErr w:type="spellStart"/>
            <w:r>
              <w:rPr>
                <w:rFonts w:ascii="Consolas" w:eastAsia="Noto Sans Mono CJK SC" w:hAnsi="Consolas"/>
                <w:sz w:val="18"/>
              </w:rPr>
              <w:t>cmpl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$0, -28(%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</w:t>
            </w:r>
            <w:r>
              <w:rPr>
                <w:rFonts w:ascii="Consolas" w:eastAsia="Noto Sans Mono CJK SC" w:hAnsi="Consolas"/>
                <w:sz w:val="18"/>
              </w:rPr>
              <w:br/>
              <w:t xml:space="preserve">je    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 xml:space="preserve">  .L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89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cmpl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$224, -28(%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jne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 xml:space="preserve">  .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L90</w:t>
            </w:r>
            <w:r>
              <w:rPr>
                <w:rFonts w:ascii="Consolas" w:eastAsia="Noto Sans Mono CJK SC" w:hAnsi="Consolas"/>
                <w:sz w:val="18"/>
              </w:rPr>
              <w:br/>
              <w:t>.L89:</w:t>
            </w:r>
            <w:r>
              <w:rPr>
                <w:rFonts w:ascii="Consolas" w:eastAsia="Noto Sans Mono CJK SC" w:hAnsi="Consolas"/>
                <w:sz w:val="18"/>
              </w:rPr>
              <w:br/>
              <w:t>call    *_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getch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cmpl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$72, -28(%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jne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 xml:space="preserve">  .L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98</w:t>
            </w:r>
            <w:r>
              <w:rPr>
                <w:rFonts w:ascii="Consolas" w:eastAsia="Noto Sans Mono CJK SC" w:hAnsi="Consolas"/>
                <w:sz w:val="18"/>
              </w:rPr>
              <w:br/>
              <w:t>...</w:t>
            </w:r>
            <w:r>
              <w:rPr>
                <w:rFonts w:ascii="Consolas" w:eastAsia="Noto Sans Mono CJK SC" w:hAnsi="Consolas"/>
                <w:sz w:val="18"/>
              </w:rPr>
              <w:br/>
              <w:t xml:space="preserve">call   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strlen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 xml:space="preserve">call   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memcpy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 xml:space="preserve">call   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redraw_input_line</w:t>
            </w:r>
            <w:proofErr w:type="spellEnd"/>
          </w:p>
        </w:tc>
      </w:tr>
    </w:tbl>
    <w:p w14:paraId="5FC8D2F5" w14:textId="77777777" w:rsidR="00631CAC" w:rsidRDefault="00631CAC">
      <w:pPr>
        <w:spacing w:after="0"/>
      </w:pPr>
    </w:p>
    <w:p w14:paraId="3651F811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输入缓冲区长度由</w:t>
      </w:r>
      <w:r w:rsidRPr="00821D30">
        <w:rPr>
          <w:rFonts w:ascii="Times" w:hAnsi="Times"/>
        </w:rPr>
        <w:t xml:space="preserve"> RDX </w:t>
      </w:r>
      <w:r w:rsidRPr="00821D30">
        <w:rPr>
          <w:rFonts w:ascii="Times" w:hAnsi="Times"/>
        </w:rPr>
        <w:t>传入，函数始终在写入字符前检查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len</w:t>
      </w:r>
      <w:proofErr w:type="spellEnd"/>
      <w:r w:rsidRPr="00821D30">
        <w:rPr>
          <w:rFonts w:ascii="Times" w:hAnsi="Times"/>
        </w:rPr>
        <w:t xml:space="preserve"> + 1 &lt; </w:t>
      </w:r>
      <w:proofErr w:type="spellStart"/>
      <w:r w:rsidRPr="00821D30">
        <w:rPr>
          <w:rFonts w:ascii="Times" w:hAnsi="Times"/>
        </w:rPr>
        <w:t>buffer_size</w:t>
      </w:r>
      <w:proofErr w:type="spellEnd"/>
      <w:r w:rsidRPr="00821D30">
        <w:rPr>
          <w:rFonts w:ascii="Times" w:hAnsi="Times"/>
        </w:rPr>
        <w:t>，并在末尾写入</w:t>
      </w:r>
      <w:r w:rsidRPr="00821D30">
        <w:rPr>
          <w:rFonts w:ascii="Times" w:hAnsi="Times"/>
        </w:rPr>
        <w:t xml:space="preserve"> 0</w:t>
      </w:r>
      <w:r w:rsidRPr="00821D30">
        <w:rPr>
          <w:rFonts w:ascii="Times" w:hAnsi="Times"/>
        </w:rPr>
        <w:t>，避免字符串越界。退格时将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len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减</w:t>
      </w:r>
      <w:r w:rsidRPr="00821D30">
        <w:rPr>
          <w:rFonts w:ascii="Times" w:hAnsi="Times"/>
        </w:rPr>
        <w:t xml:space="preserve"> 1</w:t>
      </w:r>
      <w:r w:rsidRPr="00821D30">
        <w:rPr>
          <w:rFonts w:ascii="Times" w:hAnsi="Times"/>
        </w:rPr>
        <w:t>、写入字符串结束符，并输出</w:t>
      </w:r>
      <w:r w:rsidRPr="00821D30">
        <w:rPr>
          <w:rFonts w:ascii="Times" w:hAnsi="Times"/>
        </w:rPr>
        <w:t>“\b \b”</w:t>
      </w:r>
      <w:r w:rsidRPr="00821D30">
        <w:rPr>
          <w:rFonts w:ascii="Times" w:hAnsi="Times"/>
        </w:rPr>
        <w:t>擦除终端字符。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691829D3" w14:textId="77777777">
        <w:trPr>
          <w:trHeight w:hRule="exact" w:val="3118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01A66FB5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0141516F" wp14:editId="41DDAE92">
                  <wp:extent cx="5283835" cy="1979930"/>
                  <wp:effectExtent l="0" t="0" r="2540" b="127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24424" t="50731" r="22497" b="17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970E6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2-3  上箭头回填上一条表达式</w:t>
      </w:r>
    </w:p>
    <w:p w14:paraId="083D066B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32" w:name="_Toc23529"/>
      <w:bookmarkStart w:id="33" w:name="_Toc25964"/>
      <w:r w:rsidRPr="00821D30">
        <w:rPr>
          <w:rFonts w:ascii="黑体" w:hAnsi="Times" w:hint="eastAsia"/>
        </w:rPr>
        <w:t xml:space="preserve">2.5 </w:t>
      </w:r>
      <w:r w:rsidRPr="00821D30">
        <w:rPr>
          <w:rFonts w:ascii="黑体" w:hAnsi="Times"/>
        </w:rPr>
        <w:t>递归下降表达式求值</w:t>
      </w:r>
      <w:bookmarkEnd w:id="32"/>
      <w:bookmarkEnd w:id="33"/>
    </w:p>
    <w:p w14:paraId="282BE8B3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程序没有使用显式的</w:t>
      </w:r>
      <w:r w:rsidRPr="00821D30">
        <w:rPr>
          <w:rFonts w:ascii="Times" w:hAnsi="Times"/>
        </w:rPr>
        <w:t>“</w:t>
      </w:r>
      <w:r w:rsidRPr="00821D30">
        <w:rPr>
          <w:rFonts w:ascii="Times" w:hAnsi="Times"/>
        </w:rPr>
        <w:t>双栈算法</w:t>
      </w:r>
      <w:r w:rsidRPr="00821D30">
        <w:rPr>
          <w:rFonts w:ascii="Times" w:hAnsi="Times"/>
        </w:rPr>
        <w:t>”</w:t>
      </w:r>
      <w:r w:rsidRPr="00821D30">
        <w:rPr>
          <w:rFonts w:ascii="Times" w:hAnsi="Times"/>
        </w:rPr>
        <w:t>，而是采用递归下降语法分析。三个函数对应三层优先级：</w:t>
      </w:r>
      <w:proofErr w:type="spellStart"/>
      <w:r w:rsidRPr="00821D30">
        <w:rPr>
          <w:rFonts w:ascii="Times" w:hAnsi="Times"/>
        </w:rPr>
        <w:t>parse_expression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处理加减，</w:t>
      </w:r>
      <w:proofErr w:type="spellStart"/>
      <w:r w:rsidRPr="00821D30">
        <w:rPr>
          <w:rFonts w:ascii="Times" w:hAnsi="Times"/>
        </w:rPr>
        <w:t>parse_term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处理乘除，</w:t>
      </w:r>
      <w:proofErr w:type="spellStart"/>
      <w:r w:rsidRPr="00821D30">
        <w:rPr>
          <w:rFonts w:ascii="Times" w:hAnsi="Times"/>
        </w:rPr>
        <w:t>parse_factor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处理一元正负号、括号和数字。低优先级函数调用高优先级函数，因此乘除天然先于加减执行；遇到左括号时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parse_factor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递归调用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parse_expression</w:t>
      </w:r>
      <w:proofErr w:type="spellEnd"/>
      <w:r w:rsidRPr="00821D30">
        <w:rPr>
          <w:rFonts w:ascii="Times" w:hAnsi="Times"/>
        </w:rPr>
        <w:t>，右括号到达后逐层返回，</w:t>
      </w:r>
      <w:r w:rsidRPr="00821D30">
        <w:rPr>
          <w:rFonts w:ascii="Times" w:hAnsi="Times"/>
        </w:rPr>
        <w:t xml:space="preserve">C </w:t>
      </w:r>
      <w:r w:rsidRPr="00821D30">
        <w:rPr>
          <w:rFonts w:ascii="Times" w:hAnsi="Times"/>
        </w:rPr>
        <w:t>语言调用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承担了括号嵌套所需的保存现场功能。</w:t>
      </w:r>
    </w:p>
    <w:p w14:paraId="378AECDA" w14:textId="77777777" w:rsidR="00631CAC" w:rsidRDefault="00000000">
      <w:pPr>
        <w:spacing w:before="60" w:after="0"/>
        <w:jc w:val="center"/>
      </w:pPr>
      <w:r>
        <w:rPr>
          <w:noProof/>
        </w:rPr>
        <w:drawing>
          <wp:inline distT="0" distB="0" distL="0" distR="0" wp14:anchorId="707EE710" wp14:editId="4F7335D1">
            <wp:extent cx="5400040" cy="3670935"/>
            <wp:effectExtent l="0" t="0" r="0" b="0"/>
            <wp:docPr id="3" name="Picture 3" descr="D:/作业/计算机系统实践/F910062F5819C3C6BEEA1069E4501458.jpgF910062F5819C3C6BEEA1069E450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/作业/计算机系统实践/F910062F5819C3C6BEEA1069E4501458.jpgF910062F5819C3C6BEEA1069E4501458"/>
                    <pic:cNvPicPr>
                      <a:picLocks noChangeAspect="1"/>
                    </pic:cNvPicPr>
                  </pic:nvPicPr>
                  <pic:blipFill>
                    <a:blip r:embed="rId21"/>
                    <a:srcRect t="11342" r="-847" b="402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2828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2-4  递归下降解析层次与局部控制流图</w:t>
      </w:r>
    </w:p>
    <w:p w14:paraId="5EFC9768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34" w:name="_Toc27783"/>
      <w:bookmarkStart w:id="35" w:name="_Toc21074"/>
      <w:r w:rsidRPr="00E85E44">
        <w:rPr>
          <w:rFonts w:ascii="楷体_GB2312" w:eastAsia="楷体_GB2312" w:hAnsi="Times" w:hint="eastAsia"/>
          <w:bCs w:val="0"/>
        </w:rPr>
        <w:t xml:space="preserve">2.5.1 </w:t>
      </w:r>
      <w:r w:rsidRPr="00E85E44">
        <w:rPr>
          <w:rFonts w:ascii="楷体_GB2312" w:eastAsia="楷体_GB2312" w:hAnsi="Times"/>
          <w:bCs w:val="0"/>
        </w:rPr>
        <w:t>数字与小数解析</w:t>
      </w:r>
      <w:bookmarkEnd w:id="34"/>
      <w:bookmarkEnd w:id="35"/>
    </w:p>
    <w:p w14:paraId="1B496B4B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parse_number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调用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strtod</w:t>
      </w:r>
      <w:proofErr w:type="spellEnd"/>
      <w:r w:rsidRPr="00821D30">
        <w:rPr>
          <w:rFonts w:ascii="Times" w:hAnsi="Times"/>
        </w:rPr>
        <w:t>(p, &amp;</w:t>
      </w:r>
      <w:proofErr w:type="spellStart"/>
      <w:r w:rsidRPr="00821D30">
        <w:rPr>
          <w:rFonts w:ascii="Times" w:hAnsi="Times"/>
        </w:rPr>
        <w:t>endptr</w:t>
      </w:r>
      <w:proofErr w:type="spellEnd"/>
      <w:r w:rsidRPr="00821D30">
        <w:rPr>
          <w:rFonts w:ascii="Times" w:hAnsi="Times"/>
        </w:rPr>
        <w:t xml:space="preserve">) </w:t>
      </w:r>
      <w:r w:rsidRPr="00821D30">
        <w:rPr>
          <w:rFonts w:ascii="Times" w:hAnsi="Times"/>
        </w:rPr>
        <w:t>将从</w:t>
      </w:r>
      <w:r w:rsidRPr="00821D30">
        <w:rPr>
          <w:rFonts w:ascii="Times" w:hAnsi="Times"/>
        </w:rPr>
        <w:t xml:space="preserve"> p </w:t>
      </w:r>
      <w:r w:rsidRPr="00821D30">
        <w:rPr>
          <w:rFonts w:ascii="Times" w:hAnsi="Times"/>
        </w:rPr>
        <w:t>开始的字符序列转换为</w:t>
      </w:r>
      <w:r w:rsidRPr="00821D30">
        <w:rPr>
          <w:rFonts w:ascii="Times" w:hAnsi="Times"/>
        </w:rPr>
        <w:t xml:space="preserve"> double</w:t>
      </w:r>
      <w:r w:rsidRPr="00821D30">
        <w:rPr>
          <w:rFonts w:ascii="Times" w:hAnsi="Times"/>
        </w:rPr>
        <w:t>。</w:t>
      </w:r>
      <w:r w:rsidRPr="00821D30">
        <w:rPr>
          <w:rFonts w:ascii="Times" w:hAnsi="Times"/>
        </w:rPr>
        <w:lastRenderedPageBreak/>
        <w:t>第一个参数</w:t>
      </w:r>
      <w:r w:rsidRPr="00821D30">
        <w:rPr>
          <w:rFonts w:ascii="Times" w:hAnsi="Times"/>
        </w:rPr>
        <w:t xml:space="preserve"> p </w:t>
      </w:r>
      <w:r w:rsidRPr="00821D30">
        <w:rPr>
          <w:rFonts w:ascii="Times" w:hAnsi="Times"/>
        </w:rPr>
        <w:t>放入</w:t>
      </w:r>
      <w:r w:rsidRPr="00821D30">
        <w:rPr>
          <w:rFonts w:ascii="Times" w:hAnsi="Times"/>
        </w:rPr>
        <w:t xml:space="preserve"> RCX</w:t>
      </w:r>
      <w:r w:rsidRPr="00821D30">
        <w:rPr>
          <w:rFonts w:ascii="Times" w:hAnsi="Times"/>
        </w:rPr>
        <w:t>，</w:t>
      </w:r>
      <w:proofErr w:type="spellStart"/>
      <w:r w:rsidRPr="00821D30">
        <w:rPr>
          <w:rFonts w:ascii="Times" w:hAnsi="Times"/>
        </w:rPr>
        <w:t>endptr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的地址放入</w:t>
      </w:r>
      <w:r w:rsidRPr="00821D30">
        <w:rPr>
          <w:rFonts w:ascii="Times" w:hAnsi="Times"/>
        </w:rPr>
        <w:t xml:space="preserve"> RDX</w:t>
      </w:r>
      <w:r w:rsidRPr="00821D30">
        <w:rPr>
          <w:rFonts w:ascii="Times" w:hAnsi="Times"/>
        </w:rPr>
        <w:t>；</w:t>
      </w:r>
      <w:proofErr w:type="spellStart"/>
      <w:r w:rsidRPr="00821D30">
        <w:rPr>
          <w:rFonts w:ascii="Times" w:hAnsi="Times"/>
        </w:rPr>
        <w:t>strtod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返回</w:t>
      </w:r>
      <w:proofErr w:type="gramStart"/>
      <w:r w:rsidRPr="00821D30">
        <w:rPr>
          <w:rFonts w:ascii="Times" w:hAnsi="Times"/>
        </w:rPr>
        <w:t>值位于</w:t>
      </w:r>
      <w:proofErr w:type="gramEnd"/>
      <w:r w:rsidRPr="00821D30">
        <w:rPr>
          <w:rFonts w:ascii="Times" w:hAnsi="Times"/>
        </w:rPr>
        <w:t xml:space="preserve"> XMM0</w:t>
      </w:r>
      <w:r w:rsidRPr="00821D30">
        <w:rPr>
          <w:rFonts w:ascii="Times" w:hAnsi="Times"/>
        </w:rPr>
        <w:t>。若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endptr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与原</w:t>
      </w:r>
      <w:r w:rsidRPr="00821D30">
        <w:rPr>
          <w:rFonts w:ascii="Times" w:hAnsi="Times"/>
        </w:rPr>
        <w:t xml:space="preserve"> p </w:t>
      </w:r>
      <w:r w:rsidRPr="00821D30">
        <w:rPr>
          <w:rFonts w:ascii="Times" w:hAnsi="Times"/>
        </w:rPr>
        <w:t>相等，说明没有解析出合法数字，程序置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parse_error</w:t>
      </w:r>
      <w:proofErr w:type="spellEnd"/>
      <w:r w:rsidRPr="00821D30">
        <w:rPr>
          <w:rFonts w:ascii="Times" w:hAnsi="Times"/>
        </w:rPr>
        <w:t>=1</w:t>
      </w:r>
      <w:r w:rsidRPr="00821D30">
        <w:rPr>
          <w:rFonts w:ascii="Times" w:hAnsi="Times"/>
        </w:rPr>
        <w:t>；否则将全局指针</w:t>
      </w:r>
      <w:r w:rsidRPr="00821D30">
        <w:rPr>
          <w:rFonts w:ascii="Times" w:hAnsi="Times"/>
        </w:rPr>
        <w:t xml:space="preserve"> p </w:t>
      </w:r>
      <w:r w:rsidRPr="00821D30">
        <w:rPr>
          <w:rFonts w:ascii="Times" w:hAnsi="Times"/>
        </w:rPr>
        <w:t>更新为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endptr</w:t>
      </w:r>
      <w:proofErr w:type="spellEnd"/>
      <w:r w:rsidRPr="00821D30">
        <w:rPr>
          <w:rFonts w:ascii="Times" w:hAnsi="Times"/>
        </w:rPr>
        <w:t>。</w:t>
      </w:r>
    </w:p>
    <w:p w14:paraId="6AA5CF0C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strtod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调用与返回值保存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33ED811D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604DF0A" w14:textId="77777777" w:rsidR="00631CAC" w:rsidRDefault="00000000">
            <w:pPr>
              <w:spacing w:before="60" w:after="60" w:line="240" w:lineRule="auto"/>
            </w:pPr>
            <w:proofErr w:type="spellStart"/>
            <w:r>
              <w:rPr>
                <w:rFonts w:ascii="Consolas" w:eastAsia="Noto Sans Mono CJK SC" w:hAnsi="Consolas"/>
                <w:sz w:val="18"/>
              </w:rPr>
              <w:t>movq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p(%rip),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leaq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-16(%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rdx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movq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rcx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 xml:space="preserve">call   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strtod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movq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%xmm0,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movq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-8(%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</w:t>
            </w:r>
          </w:p>
        </w:tc>
      </w:tr>
    </w:tbl>
    <w:p w14:paraId="397F0064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36" w:name="_Toc8589"/>
      <w:bookmarkStart w:id="37" w:name="_Toc12639"/>
      <w:r w:rsidRPr="00E85E44">
        <w:rPr>
          <w:rFonts w:ascii="楷体_GB2312" w:eastAsia="楷体_GB2312" w:hAnsi="Times" w:hint="eastAsia"/>
          <w:bCs w:val="0"/>
        </w:rPr>
        <w:t xml:space="preserve">2.5.2 </w:t>
      </w:r>
      <w:r w:rsidRPr="00E85E44">
        <w:rPr>
          <w:rFonts w:ascii="楷体_GB2312" w:eastAsia="楷体_GB2312" w:hAnsi="Times"/>
          <w:bCs w:val="0"/>
        </w:rPr>
        <w:t>整数、负数及浮点运算指令</w:t>
      </w:r>
      <w:bookmarkEnd w:id="36"/>
      <w:bookmarkEnd w:id="37"/>
    </w:p>
    <w:p w14:paraId="583EC169" w14:textId="77777777" w:rsidR="00631CAC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虽然用户可以输入整数，但计算引擎将所有数值转换为</w:t>
      </w:r>
      <w:r w:rsidRPr="00821D30">
        <w:rPr>
          <w:rFonts w:ascii="Times" w:hAnsi="Times"/>
        </w:rPr>
        <w:t xml:space="preserve"> double</w:t>
      </w:r>
      <w:r w:rsidRPr="00821D30">
        <w:rPr>
          <w:rFonts w:ascii="Times" w:hAnsi="Times"/>
        </w:rPr>
        <w:t>，故加减乘除分别使用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addsd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subsd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mulsd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divsd</w:t>
      </w:r>
      <w:proofErr w:type="spellEnd"/>
      <w:r w:rsidRPr="00821D30">
        <w:rPr>
          <w:rFonts w:ascii="Times" w:hAnsi="Times"/>
        </w:rPr>
        <w:t>，而不是整数</w:t>
      </w:r>
      <w:r w:rsidRPr="00821D30">
        <w:rPr>
          <w:rFonts w:ascii="Times" w:hAnsi="Times"/>
        </w:rPr>
        <w:t xml:space="preserve"> add/sub/</w:t>
      </w:r>
      <w:proofErr w:type="spellStart"/>
      <w:r w:rsidRPr="00821D30">
        <w:rPr>
          <w:rFonts w:ascii="Times" w:hAnsi="Times"/>
        </w:rPr>
        <w:t>imul</w:t>
      </w:r>
      <w:proofErr w:type="spellEnd"/>
      <w:r w:rsidRPr="00821D30">
        <w:rPr>
          <w:rFonts w:ascii="Times" w:hAnsi="Times"/>
        </w:rPr>
        <w:t>/</w:t>
      </w:r>
      <w:proofErr w:type="spellStart"/>
      <w:r w:rsidRPr="00821D30">
        <w:rPr>
          <w:rFonts w:ascii="Times" w:hAnsi="Times"/>
        </w:rPr>
        <w:t>idiv</w:t>
      </w:r>
      <w:proofErr w:type="spellEnd"/>
      <w:r w:rsidRPr="00821D30">
        <w:rPr>
          <w:rFonts w:ascii="Times" w:hAnsi="Times"/>
        </w:rPr>
        <w:t>。左操作数通常保存在</w:t>
      </w:r>
      <w:r w:rsidRPr="00821D30">
        <w:rPr>
          <w:rFonts w:ascii="Times" w:hAnsi="Times"/>
        </w:rPr>
        <w:t xml:space="preserve"> -8(%</w:t>
      </w:r>
      <w:proofErr w:type="spellStart"/>
      <w:r w:rsidRPr="00821D30">
        <w:rPr>
          <w:rFonts w:ascii="Times" w:hAnsi="Times"/>
        </w:rPr>
        <w:t>rbp</w:t>
      </w:r>
      <w:proofErr w:type="spellEnd"/>
      <w:r w:rsidRPr="00821D30">
        <w:rPr>
          <w:rFonts w:ascii="Times" w:hAnsi="Times"/>
        </w:rPr>
        <w:t>)</w:t>
      </w:r>
      <w:r w:rsidRPr="00821D30">
        <w:rPr>
          <w:rFonts w:ascii="Times" w:hAnsi="Times"/>
        </w:rPr>
        <w:t>，右操作数保存在</w:t>
      </w:r>
      <w:r w:rsidRPr="00821D30">
        <w:rPr>
          <w:rFonts w:ascii="Times" w:hAnsi="Times"/>
        </w:rPr>
        <w:t xml:space="preserve"> -24(%</w:t>
      </w:r>
      <w:proofErr w:type="spellStart"/>
      <w:r w:rsidRPr="00821D30">
        <w:rPr>
          <w:rFonts w:ascii="Times" w:hAnsi="Times"/>
        </w:rPr>
        <w:t>rbp</w:t>
      </w:r>
      <w:proofErr w:type="spellEnd"/>
      <w:r w:rsidRPr="00821D30">
        <w:rPr>
          <w:rFonts w:ascii="Times" w:hAnsi="Times"/>
        </w:rPr>
        <w:t>)</w:t>
      </w:r>
      <w:r w:rsidRPr="00821D30">
        <w:rPr>
          <w:rFonts w:ascii="Times" w:hAnsi="Times"/>
        </w:rPr>
        <w:t>，运算结果暂存</w:t>
      </w:r>
      <w:r w:rsidRPr="00821D30">
        <w:rPr>
          <w:rFonts w:ascii="Times" w:hAnsi="Times"/>
        </w:rPr>
        <w:t xml:space="preserve"> -32(%</w:t>
      </w:r>
      <w:proofErr w:type="spellStart"/>
      <w:r w:rsidRPr="00821D30">
        <w:rPr>
          <w:rFonts w:ascii="Times" w:hAnsi="Times"/>
        </w:rPr>
        <w:t>rbp</w:t>
      </w:r>
      <w:proofErr w:type="spellEnd"/>
      <w:r w:rsidRPr="00821D30">
        <w:rPr>
          <w:rFonts w:ascii="Times" w:hAnsi="Times"/>
        </w:rPr>
        <w:t xml:space="preserve">) </w:t>
      </w:r>
      <w:r w:rsidRPr="00821D30">
        <w:rPr>
          <w:rFonts w:ascii="Times" w:hAnsi="Times"/>
        </w:rPr>
        <w:t>并最终通过</w:t>
      </w:r>
      <w:r w:rsidRPr="00821D30">
        <w:rPr>
          <w:rFonts w:ascii="Times" w:hAnsi="Times"/>
        </w:rPr>
        <w:t xml:space="preserve"> XMM0 </w:t>
      </w:r>
      <w:r w:rsidRPr="00821D30">
        <w:rPr>
          <w:rFonts w:ascii="Times" w:hAnsi="Times"/>
        </w:rPr>
        <w:t>返回。</w:t>
      </w:r>
    </w:p>
    <w:p w14:paraId="45E9C51C" w14:textId="41045F32" w:rsidR="00ED4F87" w:rsidRPr="00ED4F87" w:rsidRDefault="00ED4F87" w:rsidP="00ED4F87">
      <w:pPr>
        <w:widowControl w:val="0"/>
        <w:spacing w:after="0" w:line="240" w:lineRule="auto"/>
        <w:jc w:val="center"/>
        <w:rPr>
          <w:rFonts w:ascii="黑体" w:eastAsia="黑体" w:hAnsi="Times" w:cs="Times New Roman" w:hint="eastAsia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表 2-2  计算核心的 SSE2 指令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417"/>
        <w:gridCol w:w="2381"/>
        <w:gridCol w:w="4422"/>
      </w:tblGrid>
      <w:tr w:rsidR="00631CAC" w14:paraId="2AA36B98" w14:textId="77777777" w:rsidTr="00ED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7" w:type="dxa"/>
          </w:tcPr>
          <w:p w14:paraId="7A8EC51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b/>
                <w:sz w:val="21"/>
                <w:szCs w:val="28"/>
              </w:rPr>
              <w:t>功能</w:t>
            </w:r>
            <w:proofErr w:type="spellEnd"/>
          </w:p>
        </w:tc>
        <w:tc>
          <w:tcPr>
            <w:tcW w:w="2381" w:type="dxa"/>
          </w:tcPr>
          <w:p w14:paraId="522CDFE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b/>
                <w:sz w:val="21"/>
                <w:szCs w:val="28"/>
              </w:rPr>
              <w:t>关键指令</w:t>
            </w:r>
            <w:proofErr w:type="spellEnd"/>
          </w:p>
        </w:tc>
        <w:tc>
          <w:tcPr>
            <w:tcW w:w="4422" w:type="dxa"/>
          </w:tcPr>
          <w:p w14:paraId="1E973A4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b/>
                <w:sz w:val="21"/>
                <w:szCs w:val="28"/>
              </w:rPr>
              <w:t>含义</w:t>
            </w:r>
            <w:proofErr w:type="spellEnd"/>
          </w:p>
        </w:tc>
      </w:tr>
      <w:tr w:rsidR="00631CAC" w14:paraId="3FB21778" w14:textId="77777777" w:rsidTr="00ED4F87">
        <w:tc>
          <w:tcPr>
            <w:tcW w:w="1417" w:type="dxa"/>
          </w:tcPr>
          <w:p w14:paraId="5A6369B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加法</w:t>
            </w:r>
            <w:proofErr w:type="spellEnd"/>
          </w:p>
        </w:tc>
        <w:tc>
          <w:tcPr>
            <w:tcW w:w="2381" w:type="dxa"/>
          </w:tcPr>
          <w:p w14:paraId="32DBF7A9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addsd</w:t>
            </w:r>
            <w:proofErr w:type="spellEnd"/>
            <w:r w:rsidRPr="00ED4F87">
              <w:rPr>
                <w:sz w:val="21"/>
                <w:szCs w:val="28"/>
              </w:rPr>
              <w:t xml:space="preserve"> source, destination</w:t>
            </w:r>
          </w:p>
        </w:tc>
        <w:tc>
          <w:tcPr>
            <w:tcW w:w="4422" w:type="dxa"/>
          </w:tcPr>
          <w:p w14:paraId="3BB8E83C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XMM0 = left + right</w:t>
            </w:r>
          </w:p>
        </w:tc>
      </w:tr>
      <w:tr w:rsidR="00631CAC" w14:paraId="06DF048E" w14:textId="77777777" w:rsidTr="00ED4F87">
        <w:tc>
          <w:tcPr>
            <w:tcW w:w="1417" w:type="dxa"/>
          </w:tcPr>
          <w:p w14:paraId="2E3B2FF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减法</w:t>
            </w:r>
            <w:proofErr w:type="spellEnd"/>
          </w:p>
        </w:tc>
        <w:tc>
          <w:tcPr>
            <w:tcW w:w="2381" w:type="dxa"/>
          </w:tcPr>
          <w:p w14:paraId="2FACA4C6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subsd</w:t>
            </w:r>
            <w:proofErr w:type="spellEnd"/>
            <w:r w:rsidRPr="00ED4F87">
              <w:rPr>
                <w:sz w:val="21"/>
                <w:szCs w:val="28"/>
              </w:rPr>
              <w:t xml:space="preserve"> source, destination</w:t>
            </w:r>
          </w:p>
        </w:tc>
        <w:tc>
          <w:tcPr>
            <w:tcW w:w="4422" w:type="dxa"/>
          </w:tcPr>
          <w:p w14:paraId="0D3A0BB0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XMM0 = left - right</w:t>
            </w:r>
          </w:p>
        </w:tc>
      </w:tr>
      <w:tr w:rsidR="00631CAC" w14:paraId="24DF59FA" w14:textId="77777777" w:rsidTr="00ED4F87">
        <w:tc>
          <w:tcPr>
            <w:tcW w:w="1417" w:type="dxa"/>
          </w:tcPr>
          <w:p w14:paraId="34BE761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乘法</w:t>
            </w:r>
            <w:proofErr w:type="spellEnd"/>
          </w:p>
        </w:tc>
        <w:tc>
          <w:tcPr>
            <w:tcW w:w="2381" w:type="dxa"/>
          </w:tcPr>
          <w:p w14:paraId="09C5BE55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mulsd</w:t>
            </w:r>
            <w:proofErr w:type="spellEnd"/>
            <w:r w:rsidRPr="00ED4F87">
              <w:rPr>
                <w:sz w:val="21"/>
                <w:szCs w:val="28"/>
              </w:rPr>
              <w:t xml:space="preserve"> source, destination</w:t>
            </w:r>
          </w:p>
        </w:tc>
        <w:tc>
          <w:tcPr>
            <w:tcW w:w="4422" w:type="dxa"/>
          </w:tcPr>
          <w:p w14:paraId="0223722A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XMM0 = left × right</w:t>
            </w:r>
          </w:p>
        </w:tc>
      </w:tr>
      <w:tr w:rsidR="00631CAC" w14:paraId="5807B4EC" w14:textId="77777777" w:rsidTr="00ED4F87">
        <w:tc>
          <w:tcPr>
            <w:tcW w:w="1417" w:type="dxa"/>
          </w:tcPr>
          <w:p w14:paraId="278B7F7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除法</w:t>
            </w:r>
            <w:proofErr w:type="spellEnd"/>
          </w:p>
        </w:tc>
        <w:tc>
          <w:tcPr>
            <w:tcW w:w="2381" w:type="dxa"/>
          </w:tcPr>
          <w:p w14:paraId="2DA52F07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divsd</w:t>
            </w:r>
            <w:proofErr w:type="spellEnd"/>
            <w:r w:rsidRPr="00ED4F87">
              <w:rPr>
                <w:sz w:val="21"/>
                <w:szCs w:val="28"/>
              </w:rPr>
              <w:t xml:space="preserve"> source, destination</w:t>
            </w:r>
          </w:p>
        </w:tc>
        <w:tc>
          <w:tcPr>
            <w:tcW w:w="4422" w:type="dxa"/>
          </w:tcPr>
          <w:p w14:paraId="3509E7A0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XMM0 = left ÷ right</w:t>
            </w:r>
          </w:p>
        </w:tc>
      </w:tr>
      <w:tr w:rsidR="00631CAC" w14:paraId="26ABDBE8" w14:textId="77777777" w:rsidTr="00ED4F87">
        <w:tc>
          <w:tcPr>
            <w:tcW w:w="1417" w:type="dxa"/>
          </w:tcPr>
          <w:p w14:paraId="3AB4ACB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判零</w:t>
            </w:r>
            <w:proofErr w:type="spellEnd"/>
          </w:p>
        </w:tc>
        <w:tc>
          <w:tcPr>
            <w:tcW w:w="2381" w:type="dxa"/>
          </w:tcPr>
          <w:p w14:paraId="40536A7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ucomisd</w:t>
            </w:r>
            <w:proofErr w:type="spellEnd"/>
          </w:p>
        </w:tc>
        <w:tc>
          <w:tcPr>
            <w:tcW w:w="4422" w:type="dxa"/>
          </w:tcPr>
          <w:p w14:paraId="5B27F341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  <w:lang w:eastAsia="zh-CN"/>
              </w:rPr>
            </w:pPr>
            <w:r w:rsidRPr="00ED4F87">
              <w:rPr>
                <w:sz w:val="21"/>
                <w:szCs w:val="28"/>
                <w:lang w:eastAsia="zh-CN"/>
              </w:rPr>
              <w:t>比较除数与</w:t>
            </w:r>
            <w:r w:rsidRPr="00ED4F87">
              <w:rPr>
                <w:sz w:val="21"/>
                <w:szCs w:val="28"/>
                <w:lang w:eastAsia="zh-CN"/>
              </w:rPr>
              <w:t xml:space="preserve"> 0.0</w:t>
            </w:r>
            <w:r w:rsidRPr="00ED4F87">
              <w:rPr>
                <w:sz w:val="21"/>
                <w:szCs w:val="28"/>
                <w:lang w:eastAsia="zh-CN"/>
              </w:rPr>
              <w:t>，</w:t>
            </w:r>
            <w:proofErr w:type="gramStart"/>
            <w:r w:rsidRPr="00ED4F87">
              <w:rPr>
                <w:sz w:val="21"/>
                <w:szCs w:val="28"/>
                <w:lang w:eastAsia="zh-CN"/>
              </w:rPr>
              <w:t>防止除零</w:t>
            </w:r>
            <w:proofErr w:type="gramEnd"/>
          </w:p>
        </w:tc>
      </w:tr>
      <w:tr w:rsidR="00631CAC" w14:paraId="6048FCDA" w14:textId="77777777" w:rsidTr="00ED4F87">
        <w:tc>
          <w:tcPr>
            <w:tcW w:w="1417" w:type="dxa"/>
          </w:tcPr>
          <w:p w14:paraId="2A201E3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一元负号</w:t>
            </w:r>
            <w:proofErr w:type="spellEnd"/>
          </w:p>
        </w:tc>
        <w:tc>
          <w:tcPr>
            <w:tcW w:w="2381" w:type="dxa"/>
          </w:tcPr>
          <w:p w14:paraId="2D33C9AC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xorpd</w:t>
            </w:r>
            <w:proofErr w:type="spellEnd"/>
            <w:r w:rsidRPr="00ED4F87">
              <w:rPr>
                <w:sz w:val="21"/>
                <w:szCs w:val="28"/>
              </w:rPr>
              <w:t xml:space="preserve"> </w:t>
            </w:r>
            <w:proofErr w:type="spellStart"/>
            <w:r w:rsidRPr="00ED4F87">
              <w:rPr>
                <w:sz w:val="21"/>
                <w:szCs w:val="28"/>
              </w:rPr>
              <w:t>sign_mask</w:t>
            </w:r>
            <w:proofErr w:type="spellEnd"/>
            <w:r w:rsidRPr="00ED4F87">
              <w:rPr>
                <w:sz w:val="21"/>
                <w:szCs w:val="28"/>
              </w:rPr>
              <w:t>, value</w:t>
            </w:r>
          </w:p>
        </w:tc>
        <w:tc>
          <w:tcPr>
            <w:tcW w:w="4422" w:type="dxa"/>
          </w:tcPr>
          <w:p w14:paraId="36CC8CF9" w14:textId="77777777" w:rsidR="00631CAC" w:rsidRPr="00ED4F87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翻转</w:t>
            </w:r>
            <w:proofErr w:type="spellEnd"/>
            <w:r w:rsidRPr="00ED4F87">
              <w:rPr>
                <w:sz w:val="21"/>
                <w:szCs w:val="28"/>
              </w:rPr>
              <w:t xml:space="preserve"> IEEE 754 </w:t>
            </w:r>
            <w:proofErr w:type="spellStart"/>
            <w:r w:rsidRPr="00ED4F87">
              <w:rPr>
                <w:sz w:val="21"/>
                <w:szCs w:val="28"/>
              </w:rPr>
              <w:t>符号位</w:t>
            </w:r>
            <w:proofErr w:type="spellEnd"/>
          </w:p>
        </w:tc>
      </w:tr>
    </w:tbl>
    <w:p w14:paraId="05CF0DE8" w14:textId="77777777" w:rsidR="00A1439C" w:rsidRDefault="00A1439C" w:rsidP="00821D30">
      <w:pPr>
        <w:pStyle w:val="aff9"/>
        <w:rPr>
          <w:rFonts w:ascii="Times" w:hAnsi="Times"/>
        </w:rPr>
      </w:pPr>
    </w:p>
    <w:p w14:paraId="40DC7C53" w14:textId="323DBED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乘法和减法的核心指令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69D3E61F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59A419C" w14:textId="77777777" w:rsidR="00631CAC" w:rsidRDefault="00000000">
            <w:pPr>
              <w:spacing w:before="60" w:after="60" w:line="240" w:lineRule="auto"/>
            </w:pPr>
            <w:proofErr w:type="spellStart"/>
            <w:r>
              <w:rPr>
                <w:rFonts w:ascii="Consolas" w:eastAsia="Noto Sans Mono CJK SC" w:hAnsi="Consolas"/>
                <w:sz w:val="18"/>
              </w:rPr>
              <w:t>movsd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-8(%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), %xmm0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mulsd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-24(%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), %xmm0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movsd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%xmm0, -32(%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</w:t>
            </w:r>
            <w:r>
              <w:rPr>
                <w:rFonts w:ascii="Consolas" w:eastAsia="Noto Sans Mono CJK SC" w:hAnsi="Consolas"/>
                <w:sz w:val="18"/>
              </w:rPr>
              <w:br/>
              <w:t>...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movsd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-8(%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), %xmm0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subsd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-24(%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rbp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), %xmm0</w:t>
            </w:r>
          </w:p>
        </w:tc>
      </w:tr>
    </w:tbl>
    <w:p w14:paraId="0130150C" w14:textId="77777777" w:rsidR="00631CAC" w:rsidRDefault="00631CAC">
      <w:pPr>
        <w:spacing w:after="0"/>
      </w:pPr>
    </w:p>
    <w:p w14:paraId="2CA42269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一元负号并非执行</w:t>
      </w:r>
      <w:r w:rsidRPr="00821D30">
        <w:rPr>
          <w:rFonts w:ascii="Times" w:hAnsi="Times"/>
        </w:rPr>
        <w:t>“0-value”</w:t>
      </w:r>
      <w:r w:rsidRPr="00821D30">
        <w:rPr>
          <w:rFonts w:ascii="Times" w:hAnsi="Times"/>
        </w:rPr>
        <w:t>，而是加载常量</w:t>
      </w:r>
      <w:r w:rsidRPr="00821D30">
        <w:rPr>
          <w:rFonts w:ascii="Times" w:hAnsi="Times"/>
        </w:rPr>
        <w:t xml:space="preserve"> .LC2 </w:t>
      </w:r>
      <w:r w:rsidRPr="00821D30">
        <w:rPr>
          <w:rFonts w:ascii="Times" w:hAnsi="Times"/>
        </w:rPr>
        <w:t>作为符号位掩码，使用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xorpd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翻转</w:t>
      </w:r>
      <w:r w:rsidRPr="00821D30">
        <w:rPr>
          <w:rFonts w:ascii="Times" w:hAnsi="Times"/>
        </w:rPr>
        <w:t xml:space="preserve"> double </w:t>
      </w:r>
      <w:r w:rsidRPr="00821D30">
        <w:rPr>
          <w:rFonts w:ascii="Times" w:hAnsi="Times"/>
        </w:rPr>
        <w:t>最高位。该方法对普通有限数值等价于取负，指令数量少。</w:t>
      </w:r>
    </w:p>
    <w:p w14:paraId="2FC8E0B3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一元负号的符号位翻转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4E66E030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8610E1A" w14:textId="77777777" w:rsidR="00631CAC" w:rsidRDefault="00000000">
            <w:pPr>
              <w:pageBreakBefore/>
              <w:spacing w:before="60" w:after="60" w:line="240" w:lineRule="auto"/>
            </w:pPr>
            <w:r>
              <w:rPr>
                <w:rFonts w:ascii="Consolas" w:eastAsia="Noto Sans Mono CJK SC" w:hAnsi="Consolas"/>
                <w:sz w:val="18"/>
              </w:rPr>
              <w:lastRenderedPageBreak/>
              <w:t xml:space="preserve">call   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parse_factor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movq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%xmm0,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movq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.LC2(%rip), %xmm0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movq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%xmm1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xorpd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%xmm0, %xmm1</w:t>
            </w:r>
          </w:p>
        </w:tc>
      </w:tr>
    </w:tbl>
    <w:p w14:paraId="5BB36069" w14:textId="77777777" w:rsidR="00631CAC" w:rsidRDefault="00000000" w:rsidP="00E85E44">
      <w:pPr>
        <w:pStyle w:val="2a"/>
        <w:ind w:firstLineChars="200" w:firstLine="480"/>
      </w:pPr>
      <w:bookmarkStart w:id="38" w:name="_Toc5253"/>
      <w:bookmarkStart w:id="39" w:name="_Toc2278"/>
      <w:r>
        <w:rPr>
          <w:rFonts w:hint="eastAsia"/>
        </w:rPr>
        <w:t xml:space="preserve">2.5.3 </w:t>
      </w:r>
      <w:r>
        <w:t>括号与调用</w:t>
      </w:r>
      <w:proofErr w:type="gramStart"/>
      <w:r>
        <w:t>栈</w:t>
      </w:r>
      <w:bookmarkEnd w:id="38"/>
      <w:bookmarkEnd w:id="39"/>
      <w:proofErr w:type="gramEnd"/>
    </w:p>
    <w:p w14:paraId="0B868738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parse_factor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检测到字符</w:t>
      </w:r>
      <w:r w:rsidRPr="00821D30">
        <w:rPr>
          <w:rFonts w:ascii="Times" w:hAnsi="Times"/>
        </w:rPr>
        <w:t>“(”</w:t>
      </w:r>
      <w:r w:rsidRPr="00821D30">
        <w:rPr>
          <w:rFonts w:ascii="Times" w:hAnsi="Times"/>
        </w:rPr>
        <w:t>后将</w:t>
      </w:r>
      <w:r w:rsidRPr="00821D30">
        <w:rPr>
          <w:rFonts w:ascii="Times" w:hAnsi="Times"/>
        </w:rPr>
        <w:t xml:space="preserve"> p </w:t>
      </w:r>
      <w:r w:rsidRPr="00821D30">
        <w:rPr>
          <w:rFonts w:ascii="Times" w:hAnsi="Times"/>
        </w:rPr>
        <w:t>加</w:t>
      </w:r>
      <w:r w:rsidRPr="00821D30">
        <w:rPr>
          <w:rFonts w:ascii="Times" w:hAnsi="Times"/>
        </w:rPr>
        <w:t xml:space="preserve"> 1</w:t>
      </w:r>
      <w:r w:rsidRPr="00821D30">
        <w:rPr>
          <w:rFonts w:ascii="Times" w:hAnsi="Times"/>
        </w:rPr>
        <w:t>，再调用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parse_expression</w:t>
      </w:r>
      <w:proofErr w:type="spellEnd"/>
      <w:r w:rsidRPr="00821D30">
        <w:rPr>
          <w:rFonts w:ascii="Times" w:hAnsi="Times"/>
        </w:rPr>
        <w:t>。此时当前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parse_factor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的返回地址、</w:t>
      </w:r>
      <w:r w:rsidRPr="00821D30">
        <w:rPr>
          <w:rFonts w:ascii="Times" w:hAnsi="Times"/>
        </w:rPr>
        <w:t xml:space="preserve">RBP </w:t>
      </w:r>
      <w:r w:rsidRPr="00821D30">
        <w:rPr>
          <w:rFonts w:ascii="Times" w:hAnsi="Times"/>
        </w:rPr>
        <w:t>和局部变量保存在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中；括号内部可能再次遇到括号并继续递归。内层表达式结束后，程序调用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skip_spaces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并检查当前字符是否为</w:t>
      </w:r>
      <w:r w:rsidRPr="00821D30">
        <w:rPr>
          <w:rFonts w:ascii="Times" w:hAnsi="Times"/>
        </w:rPr>
        <w:t>“)”</w:t>
      </w:r>
      <w:r w:rsidRPr="00821D30">
        <w:rPr>
          <w:rFonts w:ascii="Times" w:hAnsi="Times"/>
        </w:rPr>
        <w:t>。若缺少右括号，则输出错误并置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parse_error</w:t>
      </w:r>
      <w:proofErr w:type="spellEnd"/>
      <w:r w:rsidRPr="00821D30">
        <w:rPr>
          <w:rFonts w:ascii="Times" w:hAnsi="Times"/>
        </w:rPr>
        <w:t>。</w:t>
      </w:r>
    </w:p>
    <w:p w14:paraId="42FE3879" w14:textId="77777777" w:rsidR="00631CAC" w:rsidRDefault="00000000">
      <w:pPr>
        <w:pStyle w:val="a8"/>
        <w:widowControl/>
        <w:ind w:firstLine="482"/>
      </w:pPr>
      <w:r>
        <w:rPr>
          <w:b/>
        </w:rPr>
        <w:t>括号递归与右括号检查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213E7829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DC95E96" w14:textId="77777777" w:rsidR="00631CAC" w:rsidRDefault="00000000">
            <w:pPr>
              <w:spacing w:before="60" w:after="60" w:line="240" w:lineRule="auto"/>
            </w:pPr>
            <w:proofErr w:type="spellStart"/>
            <w:r>
              <w:rPr>
                <w:rFonts w:ascii="Consolas" w:eastAsia="Noto Sans Mono CJK SC" w:hAnsi="Consolas"/>
                <w:sz w:val="18"/>
              </w:rPr>
              <w:t>cmpb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$40, %al          # '('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jne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 xml:space="preserve">  .L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18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addq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$1,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>movq   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p(%rip)</w:t>
            </w:r>
            <w:r>
              <w:rPr>
                <w:rFonts w:ascii="Consolas" w:eastAsia="Noto Sans Mono CJK SC" w:hAnsi="Consolas"/>
                <w:sz w:val="18"/>
              </w:rPr>
              <w:br/>
              <w:t xml:space="preserve">call    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parse_expression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>...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cmpb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$41, %al          # ')'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jne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 xml:space="preserve">  .L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19</w:t>
            </w:r>
          </w:p>
        </w:tc>
      </w:tr>
    </w:tbl>
    <w:p w14:paraId="7494844C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40" w:name="_Toc29039"/>
      <w:bookmarkStart w:id="41" w:name="_Toc12919"/>
      <w:r w:rsidRPr="00E85E44">
        <w:rPr>
          <w:rFonts w:ascii="楷体_GB2312" w:eastAsia="楷体_GB2312" w:hAnsi="Times" w:hint="eastAsia"/>
          <w:bCs w:val="0"/>
        </w:rPr>
        <w:t xml:space="preserve">2.5.4 </w:t>
      </w:r>
      <w:r w:rsidRPr="00E85E44">
        <w:rPr>
          <w:rFonts w:ascii="楷体_GB2312" w:eastAsia="楷体_GB2312" w:hAnsi="Times"/>
          <w:bCs w:val="0"/>
        </w:rPr>
        <w:t>错误检测</w:t>
      </w:r>
      <w:bookmarkEnd w:id="40"/>
      <w:bookmarkEnd w:id="41"/>
    </w:p>
    <w:p w14:paraId="00A45BC9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程序通过全局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parse_error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在多层递归函数之间传递错误状态。除</w:t>
      </w:r>
      <w:proofErr w:type="gramStart"/>
      <w:r w:rsidRPr="00821D30">
        <w:rPr>
          <w:rFonts w:ascii="Times" w:hAnsi="Times"/>
        </w:rPr>
        <w:t>零时先</w:t>
      </w:r>
      <w:proofErr w:type="gramEnd"/>
      <w:r w:rsidRPr="00821D30">
        <w:rPr>
          <w:rFonts w:ascii="Times" w:hAnsi="Times"/>
        </w:rPr>
        <w:t>使用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ucomisd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比较右操作数与</w:t>
      </w:r>
      <w:r w:rsidRPr="00821D30">
        <w:rPr>
          <w:rFonts w:ascii="Times" w:hAnsi="Times"/>
        </w:rPr>
        <w:t xml:space="preserve"> 0.0</w:t>
      </w:r>
      <w:r w:rsidRPr="00821D30">
        <w:rPr>
          <w:rFonts w:ascii="Times" w:hAnsi="Times"/>
        </w:rPr>
        <w:t>；非法字符、表达式不完整、缺失右括号或表达式</w:t>
      </w:r>
      <w:proofErr w:type="gramStart"/>
      <w:r w:rsidRPr="00821D30">
        <w:rPr>
          <w:rFonts w:ascii="Times" w:hAnsi="Times"/>
        </w:rPr>
        <w:t>结尾仍有未消费</w:t>
      </w:r>
      <w:proofErr w:type="gramEnd"/>
      <w:r w:rsidRPr="00821D30">
        <w:rPr>
          <w:rFonts w:ascii="Times" w:hAnsi="Times"/>
        </w:rPr>
        <w:t>字符时均置错误标志。</w:t>
      </w:r>
      <w:proofErr w:type="spellStart"/>
      <w:r w:rsidRPr="00821D30">
        <w:rPr>
          <w:rFonts w:ascii="Times" w:hAnsi="Times"/>
        </w:rPr>
        <w:t>calculate_expression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只有在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parse_error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为</w:t>
      </w:r>
      <w:r w:rsidRPr="00821D30">
        <w:rPr>
          <w:rFonts w:ascii="Times" w:hAnsi="Times"/>
        </w:rPr>
        <w:t xml:space="preserve"> 0 </w:t>
      </w:r>
      <w:r w:rsidRPr="00821D30">
        <w:rPr>
          <w:rFonts w:ascii="Times" w:hAnsi="Times"/>
        </w:rPr>
        <w:t>且</w:t>
      </w:r>
      <w:r w:rsidRPr="00821D30">
        <w:rPr>
          <w:rFonts w:ascii="Times" w:hAnsi="Times"/>
        </w:rPr>
        <w:t xml:space="preserve"> p </w:t>
      </w:r>
      <w:r w:rsidRPr="00821D30">
        <w:rPr>
          <w:rFonts w:ascii="Times" w:hAnsi="Times"/>
        </w:rPr>
        <w:t>已到字符串末尾时才把结果写入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out_result</w:t>
      </w:r>
      <w:proofErr w:type="spellEnd"/>
      <w:r w:rsidRPr="00821D30">
        <w:rPr>
          <w:rFonts w:ascii="Times" w:hAnsi="Times"/>
        </w:rPr>
        <w:t>。</w:t>
      </w:r>
    </w:p>
    <w:p w14:paraId="3C61F161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42" w:name="_Toc13678"/>
      <w:bookmarkStart w:id="43" w:name="_Toc15041"/>
      <w:r w:rsidRPr="00821D30">
        <w:rPr>
          <w:rFonts w:ascii="黑体" w:hAnsi="Times" w:hint="eastAsia"/>
        </w:rPr>
        <w:t xml:space="preserve">2.6 </w:t>
      </w:r>
      <w:r w:rsidRPr="00821D30">
        <w:rPr>
          <w:rFonts w:ascii="黑体" w:hAnsi="Times"/>
        </w:rPr>
        <w:t>历史记录持久化与分页</w:t>
      </w:r>
      <w:bookmarkEnd w:id="42"/>
      <w:bookmarkEnd w:id="43"/>
    </w:p>
    <w:p w14:paraId="1475FB65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程序启动时通过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fopen</w:t>
      </w:r>
      <w:proofErr w:type="spellEnd"/>
      <w:r w:rsidRPr="00821D30">
        <w:rPr>
          <w:rFonts w:ascii="Times" w:hAnsi="Times"/>
        </w:rPr>
        <w:t>("</w:t>
      </w:r>
      <w:proofErr w:type="spellStart"/>
      <w:r w:rsidRPr="00821D30">
        <w:rPr>
          <w:rFonts w:ascii="Times" w:hAnsi="Times"/>
        </w:rPr>
        <w:t>history.txt","r</w:t>
      </w:r>
      <w:proofErr w:type="spellEnd"/>
      <w:r w:rsidRPr="00821D30">
        <w:rPr>
          <w:rFonts w:ascii="Times" w:hAnsi="Times"/>
        </w:rPr>
        <w:t xml:space="preserve">") </w:t>
      </w: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fgets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逐行加载历史记录；计算成功后使用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fopen</w:t>
      </w:r>
      <w:proofErr w:type="spellEnd"/>
      <w:r w:rsidRPr="00821D30">
        <w:rPr>
          <w:rFonts w:ascii="Times" w:hAnsi="Times"/>
        </w:rPr>
        <w:t>("</w:t>
      </w:r>
      <w:proofErr w:type="spellStart"/>
      <w:r w:rsidRPr="00821D30">
        <w:rPr>
          <w:rFonts w:ascii="Times" w:hAnsi="Times"/>
        </w:rPr>
        <w:t>history.txt","a</w:t>
      </w:r>
      <w:proofErr w:type="spellEnd"/>
      <w:r w:rsidRPr="00821D30">
        <w:rPr>
          <w:rFonts w:ascii="Times" w:hAnsi="Times"/>
        </w:rPr>
        <w:t xml:space="preserve">") </w:t>
      </w: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fprintf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追加保存。内存中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history_count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最大为</w:t>
      </w:r>
      <w:r w:rsidRPr="00821D30">
        <w:rPr>
          <w:rFonts w:ascii="Times" w:hAnsi="Times"/>
        </w:rPr>
        <w:t xml:space="preserve"> 100</w:t>
      </w:r>
      <w:r w:rsidRPr="00821D30">
        <w:rPr>
          <w:rFonts w:ascii="Times" w:hAnsi="Times"/>
        </w:rPr>
        <w:t>，文件可继续追加。</w:t>
      </w:r>
      <w:proofErr w:type="spellStart"/>
      <w:r w:rsidRPr="00821D30">
        <w:rPr>
          <w:rFonts w:ascii="Times" w:hAnsi="Times"/>
        </w:rPr>
        <w:t>clear_history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将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history_count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置</w:t>
      </w:r>
      <w:r w:rsidRPr="00821D30">
        <w:rPr>
          <w:rFonts w:ascii="Times" w:hAnsi="Times"/>
        </w:rPr>
        <w:t xml:space="preserve"> 0</w:t>
      </w:r>
      <w:r w:rsidRPr="00821D30">
        <w:rPr>
          <w:rFonts w:ascii="Times" w:hAnsi="Times"/>
        </w:rPr>
        <w:t>、清空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last_expr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首字节并调用</w:t>
      </w:r>
      <w:r w:rsidRPr="00821D30">
        <w:rPr>
          <w:rFonts w:ascii="Times" w:hAnsi="Times"/>
        </w:rPr>
        <w:t xml:space="preserve"> remove </w:t>
      </w:r>
      <w:r w:rsidRPr="00821D30">
        <w:rPr>
          <w:rFonts w:ascii="Times" w:hAnsi="Times"/>
        </w:rPr>
        <w:t>删除文件。</w:t>
      </w:r>
    </w:p>
    <w:p w14:paraId="0D3A18E0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分</w:t>
      </w:r>
      <w:proofErr w:type="gramStart"/>
      <w:r w:rsidRPr="00821D30">
        <w:rPr>
          <w:rFonts w:ascii="Times" w:hAnsi="Times"/>
        </w:rPr>
        <w:t>页大小</w:t>
      </w:r>
      <w:proofErr w:type="gramEnd"/>
      <w:r w:rsidRPr="00821D30">
        <w:rPr>
          <w:rFonts w:ascii="Times" w:hAnsi="Times"/>
        </w:rPr>
        <w:t xml:space="preserve"> PAGE_SIZE </w:t>
      </w:r>
      <w:r w:rsidRPr="00821D30">
        <w:rPr>
          <w:rFonts w:ascii="Times" w:hAnsi="Times"/>
        </w:rPr>
        <w:t>为</w:t>
      </w:r>
      <w:r w:rsidRPr="00821D30">
        <w:rPr>
          <w:rFonts w:ascii="Times" w:hAnsi="Times"/>
        </w:rPr>
        <w:t xml:space="preserve"> 10</w:t>
      </w:r>
      <w:r w:rsidRPr="00821D30">
        <w:rPr>
          <w:rFonts w:ascii="Times" w:hAnsi="Times"/>
        </w:rPr>
        <w:t>。总页数计算式为</w:t>
      </w:r>
      <w:r w:rsidRPr="00821D30">
        <w:rPr>
          <w:rFonts w:ascii="Times" w:hAnsi="Times"/>
        </w:rPr>
        <w:t xml:space="preserve"> (history_count+9)/10</w:t>
      </w:r>
      <w:r w:rsidRPr="00821D30">
        <w:rPr>
          <w:rFonts w:ascii="Times" w:hAnsi="Times"/>
        </w:rPr>
        <w:t>。编译器把除以常数</w:t>
      </w:r>
      <w:r w:rsidRPr="00821D30">
        <w:rPr>
          <w:rFonts w:ascii="Times" w:hAnsi="Times"/>
        </w:rPr>
        <w:t xml:space="preserve"> 10 </w:t>
      </w:r>
      <w:r w:rsidRPr="00821D30">
        <w:rPr>
          <w:rFonts w:ascii="Times" w:hAnsi="Times"/>
        </w:rPr>
        <w:t>优化为乘法和移位：先乘以</w:t>
      </w:r>
      <w:r w:rsidRPr="00821D30">
        <w:rPr>
          <w:rFonts w:ascii="Times" w:hAnsi="Times"/>
        </w:rPr>
        <w:t xml:space="preserve"> 1717986919</w:t>
      </w:r>
      <w:r w:rsidRPr="00821D30">
        <w:rPr>
          <w:rFonts w:ascii="Times" w:hAnsi="Times"/>
        </w:rPr>
        <w:t>，再取高位并移位得到商。页起始下标</w:t>
      </w:r>
      <w:r w:rsidRPr="00821D30">
        <w:rPr>
          <w:rFonts w:ascii="Times" w:hAnsi="Times"/>
        </w:rPr>
        <w:t xml:space="preserve"> (page-1)*10 </w:t>
      </w:r>
      <w:r w:rsidRPr="00821D30">
        <w:rPr>
          <w:rFonts w:ascii="Times" w:hAnsi="Times"/>
        </w:rPr>
        <w:t>则被转换为</w:t>
      </w:r>
      <w:r w:rsidRPr="00821D30">
        <w:rPr>
          <w:rFonts w:ascii="Times" w:hAnsi="Times"/>
        </w:rPr>
        <w:t>“</w:t>
      </w:r>
      <w:r w:rsidRPr="00821D30">
        <w:rPr>
          <w:rFonts w:ascii="Times" w:hAnsi="Times"/>
        </w:rPr>
        <w:t>乘</w:t>
      </w:r>
      <w:r w:rsidRPr="00821D30">
        <w:rPr>
          <w:rFonts w:ascii="Times" w:hAnsi="Times"/>
        </w:rPr>
        <w:t xml:space="preserve"> 4</w:t>
      </w:r>
      <w:r w:rsidRPr="00821D30">
        <w:rPr>
          <w:rFonts w:ascii="Times" w:hAnsi="Times"/>
        </w:rPr>
        <w:t>、加</w:t>
      </w:r>
      <w:r w:rsidRPr="00821D30">
        <w:rPr>
          <w:rFonts w:ascii="Times" w:hAnsi="Times"/>
        </w:rPr>
        <w:t xml:space="preserve"> 1 </w:t>
      </w:r>
      <w:proofErr w:type="gramStart"/>
      <w:r w:rsidRPr="00821D30">
        <w:rPr>
          <w:rFonts w:ascii="Times" w:hAnsi="Times"/>
        </w:rPr>
        <w:t>倍</w:t>
      </w:r>
      <w:proofErr w:type="gramEnd"/>
      <w:r w:rsidRPr="00821D30">
        <w:rPr>
          <w:rFonts w:ascii="Times" w:hAnsi="Times"/>
        </w:rPr>
        <w:t>、再乘</w:t>
      </w:r>
      <w:r w:rsidRPr="00821D30">
        <w:rPr>
          <w:rFonts w:ascii="Times" w:hAnsi="Times"/>
        </w:rPr>
        <w:t xml:space="preserve"> 2”</w:t>
      </w:r>
      <w:r w:rsidRPr="00821D30">
        <w:rPr>
          <w:rFonts w:ascii="Times" w:hAnsi="Times"/>
        </w:rPr>
        <w:t>的移位加法序列。</w:t>
      </w:r>
    </w:p>
    <w:p w14:paraId="08D91249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分</w:t>
      </w:r>
      <w:proofErr w:type="gramStart"/>
      <w:r w:rsidRPr="00821D30">
        <w:rPr>
          <w:rFonts w:ascii="Times" w:hAnsi="Times"/>
        </w:rPr>
        <w:t>页计算</w:t>
      </w:r>
      <w:proofErr w:type="gramEnd"/>
      <w:r w:rsidRPr="00821D30">
        <w:rPr>
          <w:rFonts w:ascii="Times" w:hAnsi="Times"/>
        </w:rPr>
        <w:t>的常数除法与乘法优化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163052C5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A9F23E2" w14:textId="77777777" w:rsidR="00631CAC" w:rsidRDefault="00000000">
            <w:pPr>
              <w:pageBreakBefore/>
              <w:spacing w:before="60" w:after="60" w:line="240" w:lineRule="auto"/>
            </w:pPr>
            <w:proofErr w:type="spellStart"/>
            <w:r>
              <w:rPr>
                <w:rFonts w:ascii="Consolas" w:eastAsia="Noto Sans Mono CJK SC" w:hAnsi="Consolas"/>
                <w:sz w:val="18"/>
              </w:rPr>
              <w:lastRenderedPageBreak/>
              <w:t>addl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$9,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imulq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$1717986919,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rdx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rdx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shrq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$32,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rdx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>sarl    $2,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ecx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>...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leal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-1(%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),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edx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sall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$2,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addl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edx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addl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   # (page-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>1)*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10</w:t>
            </w:r>
          </w:p>
        </w:tc>
      </w:tr>
    </w:tbl>
    <w:p w14:paraId="56E415D9" w14:textId="77777777" w:rsidR="00631CAC" w:rsidRDefault="00631CAC">
      <w:pPr>
        <w:spacing w:after="0"/>
      </w:pPr>
    </w:p>
    <w:p w14:paraId="07270E36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遍历历史数组时，索引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i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先通过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imulq</w:t>
      </w:r>
      <w:proofErr w:type="spellEnd"/>
      <w:r w:rsidRPr="00821D30">
        <w:rPr>
          <w:rFonts w:ascii="Times" w:hAnsi="Times"/>
        </w:rPr>
        <w:t xml:space="preserve"> $520 </w:t>
      </w:r>
      <w:r w:rsidRPr="00821D30">
        <w:rPr>
          <w:rFonts w:ascii="Times" w:hAnsi="Times"/>
        </w:rPr>
        <w:t>转换为字节偏移，再分别读取结构体起始处的</w:t>
      </w:r>
      <w:r w:rsidRPr="00821D30">
        <w:rPr>
          <w:rFonts w:ascii="Times" w:hAnsi="Times"/>
        </w:rPr>
        <w:t xml:space="preserve"> expr </w:t>
      </w:r>
      <w:r w:rsidRPr="00821D30">
        <w:rPr>
          <w:rFonts w:ascii="Times" w:hAnsi="Times"/>
        </w:rPr>
        <w:t>和偏移</w:t>
      </w:r>
      <w:r w:rsidRPr="00821D30">
        <w:rPr>
          <w:rFonts w:ascii="Times" w:hAnsi="Times"/>
        </w:rPr>
        <w:t xml:space="preserve"> 512 </w:t>
      </w:r>
      <w:r w:rsidRPr="00821D30">
        <w:rPr>
          <w:rFonts w:ascii="Times" w:hAnsi="Times"/>
        </w:rPr>
        <w:t>处的</w:t>
      </w:r>
      <w:r w:rsidRPr="00821D30">
        <w:rPr>
          <w:rFonts w:ascii="Times" w:hAnsi="Times"/>
        </w:rPr>
        <w:t xml:space="preserve"> result</w:t>
      </w:r>
      <w:r w:rsidRPr="00821D30">
        <w:rPr>
          <w:rFonts w:ascii="Times" w:hAnsi="Times"/>
        </w:rPr>
        <w:t>。这一汇编模式直接验证了</w:t>
      </w:r>
      <w:r w:rsidRPr="00821D30">
        <w:rPr>
          <w:rFonts w:ascii="Times" w:hAnsi="Times"/>
        </w:rPr>
        <w:t xml:space="preserve"> History </w:t>
      </w:r>
      <w:r w:rsidRPr="00821D30">
        <w:rPr>
          <w:rFonts w:ascii="Times" w:hAnsi="Times"/>
        </w:rPr>
        <w:t>结构体大小为</w:t>
      </w:r>
      <w:r w:rsidRPr="00821D30">
        <w:rPr>
          <w:rFonts w:ascii="Times" w:hAnsi="Times"/>
        </w:rPr>
        <w:t xml:space="preserve"> 520 </w:t>
      </w:r>
      <w:r w:rsidRPr="00821D30">
        <w:rPr>
          <w:rFonts w:ascii="Times" w:hAnsi="Times"/>
        </w:rPr>
        <w:t>字节。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6CE585B5" w14:textId="77777777">
        <w:trPr>
          <w:trHeight w:hRule="exact" w:val="4292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0058E212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11E46713" wp14:editId="0252F6B5">
                  <wp:extent cx="4537075" cy="2677160"/>
                  <wp:effectExtent l="0" t="0" r="6350" b="889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24224" t="51011" r="35223" b="10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075" cy="267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7614C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2-5  历史记录分页显示</w:t>
      </w:r>
    </w:p>
    <w:p w14:paraId="196C8218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44" w:name="_Toc9390"/>
      <w:bookmarkStart w:id="45" w:name="_Toc4768"/>
      <w:r w:rsidRPr="00821D30">
        <w:rPr>
          <w:rFonts w:ascii="黑体" w:hAnsi="Times" w:hint="eastAsia"/>
        </w:rPr>
        <w:t xml:space="preserve">2.7 </w:t>
      </w:r>
      <w:r w:rsidRPr="00821D30">
        <w:rPr>
          <w:rFonts w:ascii="黑体" w:hAnsi="Times"/>
        </w:rPr>
        <w:t>两条历史表达式组合计算</w:t>
      </w:r>
      <w:bookmarkEnd w:id="44"/>
      <w:bookmarkEnd w:id="45"/>
    </w:p>
    <w:p w14:paraId="72C79241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combine_history_and_calculate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读取两个记录编号，验证范围后，将编号减</w:t>
      </w:r>
      <w:r w:rsidRPr="00821D30">
        <w:rPr>
          <w:rFonts w:ascii="Times" w:hAnsi="Times"/>
        </w:rPr>
        <w:t xml:space="preserve"> 1 </w:t>
      </w:r>
      <w:r w:rsidRPr="00821D30">
        <w:rPr>
          <w:rFonts w:ascii="Times" w:hAnsi="Times"/>
        </w:rPr>
        <w:t>转为数组下标。两个下标均乘以</w:t>
      </w:r>
      <w:r w:rsidRPr="00821D30">
        <w:rPr>
          <w:rFonts w:ascii="Times" w:hAnsi="Times"/>
        </w:rPr>
        <w:t xml:space="preserve"> 520 </w:t>
      </w:r>
      <w:r w:rsidRPr="00821D30">
        <w:rPr>
          <w:rFonts w:ascii="Times" w:hAnsi="Times"/>
        </w:rPr>
        <w:t>得到对应</w:t>
      </w:r>
      <w:r w:rsidRPr="00821D30">
        <w:rPr>
          <w:rFonts w:ascii="Times" w:hAnsi="Times"/>
        </w:rPr>
        <w:t xml:space="preserve"> History </w:t>
      </w:r>
      <w:r w:rsidRPr="00821D30">
        <w:rPr>
          <w:rFonts w:ascii="Times" w:hAnsi="Times"/>
        </w:rPr>
        <w:t>元素地址；随后调用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snprintf</w:t>
      </w:r>
      <w:proofErr w:type="spellEnd"/>
      <w:r w:rsidRPr="00821D30">
        <w:rPr>
          <w:rFonts w:ascii="Times" w:hAnsi="Times"/>
        </w:rPr>
        <w:t>(</w:t>
      </w:r>
      <w:proofErr w:type="spellStart"/>
      <w:r w:rsidRPr="00821D30">
        <w:rPr>
          <w:rFonts w:ascii="Times" w:hAnsi="Times"/>
        </w:rPr>
        <w:t>new_expr</w:t>
      </w:r>
      <w:proofErr w:type="spellEnd"/>
      <w:r w:rsidRPr="00821D30">
        <w:rPr>
          <w:rFonts w:ascii="Times" w:hAnsi="Times"/>
        </w:rPr>
        <w:t xml:space="preserve">, 1032, "(%s)*(%s)", expr1, expr2) </w:t>
      </w:r>
      <w:r w:rsidRPr="00821D30">
        <w:rPr>
          <w:rFonts w:ascii="Times" w:hAnsi="Times"/>
        </w:rPr>
        <w:t>完成字符串拼接。给</w:t>
      </w:r>
      <w:proofErr w:type="gramStart"/>
      <w:r w:rsidRPr="00821D30">
        <w:rPr>
          <w:rFonts w:ascii="Times" w:hAnsi="Times"/>
        </w:rPr>
        <w:t>每个原</w:t>
      </w:r>
      <w:proofErr w:type="gramEnd"/>
      <w:r w:rsidRPr="00821D30">
        <w:rPr>
          <w:rFonts w:ascii="Times" w:hAnsi="Times"/>
        </w:rPr>
        <w:t>表达式加括号可保证原有运算优先级不被破坏。拼接后的表达式再次进入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calculate_expression</w:t>
      </w:r>
      <w:proofErr w:type="spellEnd"/>
      <w:r w:rsidRPr="00821D30">
        <w:rPr>
          <w:rFonts w:ascii="Times" w:hAnsi="Times"/>
        </w:rPr>
        <w:t>，因此无需为组合运算编写新的求值逻辑。</w:t>
      </w:r>
    </w:p>
    <w:p w14:paraId="6D42C903" w14:textId="77777777" w:rsidR="00631CAC" w:rsidRDefault="00000000">
      <w:pPr>
        <w:pStyle w:val="a8"/>
        <w:widowControl/>
        <w:ind w:firstLine="482"/>
      </w:pPr>
      <w:r>
        <w:rPr>
          <w:b/>
        </w:rPr>
        <w:t>历史记录寻址与字符串拼接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0"/>
        <w:gridCol w:w="284"/>
      </w:tblGrid>
      <w:tr w:rsidR="00631CAC" w14:paraId="7B213B2A" w14:textId="77777777">
        <w:trPr>
          <w:jc w:val="center"/>
        </w:trPr>
        <w:tc>
          <w:tcPr>
            <w:tcW w:w="8504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6266C9B" w14:textId="77777777" w:rsidR="00631CAC" w:rsidRDefault="00000000">
            <w:pPr>
              <w:spacing w:before="60" w:after="60" w:line="240" w:lineRule="auto"/>
            </w:pPr>
            <w:proofErr w:type="spellStart"/>
            <w:r>
              <w:rPr>
                <w:rFonts w:ascii="Consolas" w:eastAsia="Noto Sans Mono CJK SC" w:hAnsi="Consolas"/>
                <w:sz w:val="18"/>
              </w:rPr>
              <w:t>subl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$1,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eax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cltq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imulq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$520,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leaq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history(%rip),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rdx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addq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rax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>, %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rdx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>...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leaq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 .LC39(%rip), %r8      # "(%</w:t>
            </w:r>
            <w:proofErr w:type="gramStart"/>
            <w:r>
              <w:rPr>
                <w:rFonts w:ascii="Consolas" w:eastAsia="Noto Sans Mono CJK SC" w:hAnsi="Consolas"/>
                <w:sz w:val="18"/>
              </w:rPr>
              <w:t>s)*</w:t>
            </w:r>
            <w:proofErr w:type="gramEnd"/>
            <w:r>
              <w:rPr>
                <w:rFonts w:ascii="Consolas" w:eastAsia="Noto Sans Mono CJK SC" w:hAnsi="Consolas"/>
                <w:sz w:val="18"/>
              </w:rPr>
              <w:t>(%s)"</w:t>
            </w:r>
            <w:r>
              <w:rPr>
                <w:rFonts w:ascii="Consolas" w:eastAsia="Noto Sans Mono CJK SC" w:hAnsi="Consolas"/>
                <w:sz w:val="18"/>
              </w:rPr>
              <w:br/>
              <w:t>call    __</w:t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mingw_snprintf</w:t>
            </w:r>
            <w:proofErr w:type="spellEnd"/>
          </w:p>
        </w:tc>
      </w:tr>
      <w:tr w:rsidR="00631CAC" w14:paraId="087EB77A" w14:textId="77777777">
        <w:trPr>
          <w:gridAfter w:val="1"/>
          <w:wAfter w:w="284" w:type="dxa"/>
          <w:trHeight w:hRule="exact" w:val="7750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44E7B7B0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43CF3713" wp14:editId="7F80AC04">
                  <wp:extent cx="5018405" cy="4651375"/>
                  <wp:effectExtent l="0" t="0" r="1270" b="635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l="24862" t="23824" r="33458" b="14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405" cy="465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18350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2-6  选择两条历史记录并相乘</w:t>
      </w:r>
    </w:p>
    <w:p w14:paraId="52274C2F" w14:textId="77777777" w:rsidR="00631CAC" w:rsidRDefault="00000000" w:rsidP="00821D30">
      <w:pPr>
        <w:pStyle w:val="2a"/>
        <w:ind w:firstLineChars="200" w:firstLine="480"/>
      </w:pPr>
      <w:bookmarkStart w:id="46" w:name="_Toc745"/>
      <w:bookmarkStart w:id="47" w:name="_Toc31169"/>
      <w:r w:rsidRPr="00821D30">
        <w:rPr>
          <w:rFonts w:ascii="黑体" w:hAnsi="Times" w:hint="eastAsia"/>
        </w:rPr>
        <w:t xml:space="preserve">2.8 </w:t>
      </w:r>
      <w:r w:rsidRPr="00821D30">
        <w:rPr>
          <w:rFonts w:ascii="黑体" w:hAnsi="Times"/>
        </w:rPr>
        <w:t>关键寄存器与内存变化示例</w:t>
      </w:r>
      <w:bookmarkEnd w:id="46"/>
      <w:bookmarkEnd w:id="47"/>
    </w:p>
    <w:p w14:paraId="48A282CA" w14:textId="77777777" w:rsidR="00631CAC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以表达式</w:t>
      </w:r>
      <w:r w:rsidRPr="00821D30">
        <w:rPr>
          <w:rFonts w:ascii="Times" w:hAnsi="Times"/>
        </w:rPr>
        <w:t xml:space="preserve"> -3+4*2.5 </w:t>
      </w:r>
      <w:r w:rsidRPr="00821D30">
        <w:rPr>
          <w:rFonts w:ascii="Times" w:hAnsi="Times"/>
        </w:rPr>
        <w:t>为例，递归下降先在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parse_term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中完成</w:t>
      </w:r>
      <w:r w:rsidRPr="00821D30">
        <w:rPr>
          <w:rFonts w:ascii="Times" w:hAnsi="Times"/>
        </w:rPr>
        <w:t xml:space="preserve"> 4*2.5=10</w:t>
      </w:r>
      <w:r w:rsidRPr="00821D30">
        <w:rPr>
          <w:rFonts w:ascii="Times" w:hAnsi="Times"/>
        </w:rPr>
        <w:t>，再在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parse_expression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中完成</w:t>
      </w:r>
      <w:r w:rsidRPr="00821D30">
        <w:rPr>
          <w:rFonts w:ascii="Times" w:hAnsi="Times"/>
        </w:rPr>
        <w:t xml:space="preserve"> -3+10=7</w:t>
      </w:r>
      <w:r w:rsidRPr="00821D30">
        <w:rPr>
          <w:rFonts w:ascii="Times" w:hAnsi="Times"/>
        </w:rPr>
        <w:t>。下表为根据汇编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布局得到的理论状态，实际调试截图可在对应指令前后采集。</w:t>
      </w:r>
    </w:p>
    <w:p w14:paraId="57E8263B" w14:textId="1A75CAE3" w:rsidR="00ED4F87" w:rsidRPr="00ED4F87" w:rsidRDefault="00ED4F87" w:rsidP="00ED4F87">
      <w:pPr>
        <w:widowControl w:val="0"/>
        <w:spacing w:after="0" w:line="240" w:lineRule="auto"/>
        <w:jc w:val="center"/>
        <w:rPr>
          <w:rFonts w:ascii="黑体" w:eastAsia="黑体" w:hAnsi="Times" w:cs="Times New Roman" w:hint="eastAsia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表 2-3  示例表达式的寄存器/栈变量变化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518"/>
        <w:gridCol w:w="1559"/>
        <w:gridCol w:w="2835"/>
        <w:gridCol w:w="1365"/>
      </w:tblGrid>
      <w:tr w:rsidR="00631CAC" w14:paraId="06233526" w14:textId="77777777" w:rsidTr="00ED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8" w:type="dxa"/>
          </w:tcPr>
          <w:p w14:paraId="1D804DD6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b/>
                <w:sz w:val="21"/>
                <w:szCs w:val="28"/>
              </w:rPr>
              <w:t>阶段</w:t>
            </w:r>
            <w:proofErr w:type="spellEnd"/>
          </w:p>
        </w:tc>
        <w:tc>
          <w:tcPr>
            <w:tcW w:w="1559" w:type="dxa"/>
          </w:tcPr>
          <w:p w14:paraId="5E36C509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b/>
                <w:sz w:val="21"/>
                <w:szCs w:val="28"/>
              </w:rPr>
              <w:t>位置</w:t>
            </w:r>
            <w:proofErr w:type="spellEnd"/>
          </w:p>
        </w:tc>
        <w:tc>
          <w:tcPr>
            <w:tcW w:w="2835" w:type="dxa"/>
          </w:tcPr>
          <w:p w14:paraId="7631D03E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b/>
                <w:sz w:val="21"/>
                <w:szCs w:val="28"/>
              </w:rPr>
              <w:t xml:space="preserve">64 </w:t>
            </w:r>
            <w:proofErr w:type="spellStart"/>
            <w:r w:rsidRPr="00ED4F87">
              <w:rPr>
                <w:b/>
                <w:sz w:val="21"/>
                <w:szCs w:val="28"/>
              </w:rPr>
              <w:t>位十六进制</w:t>
            </w:r>
            <w:proofErr w:type="spellEnd"/>
          </w:p>
        </w:tc>
        <w:tc>
          <w:tcPr>
            <w:tcW w:w="1365" w:type="dxa"/>
          </w:tcPr>
          <w:p w14:paraId="700EE2E4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b/>
                <w:sz w:val="21"/>
                <w:szCs w:val="28"/>
              </w:rPr>
              <w:t>数值含义</w:t>
            </w:r>
            <w:proofErr w:type="spellEnd"/>
          </w:p>
        </w:tc>
      </w:tr>
      <w:tr w:rsidR="00631CAC" w14:paraId="78162C9D" w14:textId="77777777" w:rsidTr="00ED4F87">
        <w:tc>
          <w:tcPr>
            <w:tcW w:w="2518" w:type="dxa"/>
          </w:tcPr>
          <w:p w14:paraId="0FBAB113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parse_factor</w:t>
            </w:r>
            <w:proofErr w:type="spellEnd"/>
            <w:r w:rsidRPr="00ED4F87">
              <w:rPr>
                <w:sz w:val="21"/>
                <w:szCs w:val="28"/>
              </w:rPr>
              <w:t xml:space="preserve"> </w:t>
            </w:r>
            <w:proofErr w:type="spellStart"/>
            <w:r w:rsidRPr="00ED4F87">
              <w:rPr>
                <w:sz w:val="21"/>
                <w:szCs w:val="28"/>
              </w:rPr>
              <w:t>返回</w:t>
            </w:r>
            <w:proofErr w:type="spellEnd"/>
            <w:r w:rsidRPr="00ED4F87">
              <w:rPr>
                <w:sz w:val="21"/>
                <w:szCs w:val="28"/>
              </w:rPr>
              <w:t xml:space="preserve"> -3</w:t>
            </w:r>
          </w:p>
        </w:tc>
        <w:tc>
          <w:tcPr>
            <w:tcW w:w="1559" w:type="dxa"/>
          </w:tcPr>
          <w:p w14:paraId="0827D735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XMM0</w:t>
            </w:r>
          </w:p>
        </w:tc>
        <w:tc>
          <w:tcPr>
            <w:tcW w:w="2835" w:type="dxa"/>
          </w:tcPr>
          <w:p w14:paraId="7B77D3A8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0xC008000000000000</w:t>
            </w:r>
          </w:p>
        </w:tc>
        <w:tc>
          <w:tcPr>
            <w:tcW w:w="1365" w:type="dxa"/>
          </w:tcPr>
          <w:p w14:paraId="3EFFD835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-3.0</w:t>
            </w:r>
          </w:p>
        </w:tc>
      </w:tr>
      <w:tr w:rsidR="00631CAC" w14:paraId="444FEAB2" w14:textId="77777777" w:rsidTr="00ED4F87">
        <w:tc>
          <w:tcPr>
            <w:tcW w:w="2518" w:type="dxa"/>
          </w:tcPr>
          <w:p w14:paraId="05BA6831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parse_term</w:t>
            </w:r>
            <w:proofErr w:type="spellEnd"/>
            <w:r w:rsidRPr="00ED4F87">
              <w:rPr>
                <w:sz w:val="21"/>
                <w:szCs w:val="28"/>
              </w:rPr>
              <w:t xml:space="preserve"> </w:t>
            </w:r>
            <w:proofErr w:type="spellStart"/>
            <w:r w:rsidRPr="00ED4F87">
              <w:rPr>
                <w:sz w:val="21"/>
                <w:szCs w:val="28"/>
              </w:rPr>
              <w:t>乘法前</w:t>
            </w:r>
            <w:proofErr w:type="spellEnd"/>
          </w:p>
        </w:tc>
        <w:tc>
          <w:tcPr>
            <w:tcW w:w="1559" w:type="dxa"/>
          </w:tcPr>
          <w:p w14:paraId="5B3BDBA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-8(%</w:t>
            </w:r>
            <w:proofErr w:type="spellStart"/>
            <w:r w:rsidRPr="00ED4F87">
              <w:rPr>
                <w:sz w:val="21"/>
                <w:szCs w:val="28"/>
              </w:rPr>
              <w:t>rbp</w:t>
            </w:r>
            <w:proofErr w:type="spellEnd"/>
            <w:r w:rsidRPr="00ED4F87">
              <w:rPr>
                <w:sz w:val="21"/>
                <w:szCs w:val="28"/>
              </w:rPr>
              <w:t>)</w:t>
            </w:r>
          </w:p>
        </w:tc>
        <w:tc>
          <w:tcPr>
            <w:tcW w:w="2835" w:type="dxa"/>
          </w:tcPr>
          <w:p w14:paraId="22670DFC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0x4010000000000000</w:t>
            </w:r>
          </w:p>
        </w:tc>
        <w:tc>
          <w:tcPr>
            <w:tcW w:w="1365" w:type="dxa"/>
          </w:tcPr>
          <w:p w14:paraId="66902E5F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left=4.0</w:t>
            </w:r>
          </w:p>
        </w:tc>
      </w:tr>
      <w:tr w:rsidR="00631CAC" w14:paraId="7E42156E" w14:textId="77777777" w:rsidTr="00ED4F87">
        <w:tc>
          <w:tcPr>
            <w:tcW w:w="2518" w:type="dxa"/>
          </w:tcPr>
          <w:p w14:paraId="48EB95FD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parse_term</w:t>
            </w:r>
            <w:proofErr w:type="spellEnd"/>
            <w:r w:rsidRPr="00ED4F87">
              <w:rPr>
                <w:sz w:val="21"/>
                <w:szCs w:val="28"/>
              </w:rPr>
              <w:t xml:space="preserve"> </w:t>
            </w:r>
            <w:proofErr w:type="spellStart"/>
            <w:r w:rsidRPr="00ED4F87">
              <w:rPr>
                <w:sz w:val="21"/>
                <w:szCs w:val="28"/>
              </w:rPr>
              <w:t>乘法前</w:t>
            </w:r>
            <w:proofErr w:type="spellEnd"/>
          </w:p>
        </w:tc>
        <w:tc>
          <w:tcPr>
            <w:tcW w:w="1559" w:type="dxa"/>
          </w:tcPr>
          <w:p w14:paraId="10E5F742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-24(%</w:t>
            </w:r>
            <w:proofErr w:type="spellStart"/>
            <w:r w:rsidRPr="00ED4F87">
              <w:rPr>
                <w:sz w:val="21"/>
                <w:szCs w:val="28"/>
              </w:rPr>
              <w:t>rbp</w:t>
            </w:r>
            <w:proofErr w:type="spellEnd"/>
            <w:r w:rsidRPr="00ED4F87">
              <w:rPr>
                <w:sz w:val="21"/>
                <w:szCs w:val="28"/>
              </w:rPr>
              <w:t>)</w:t>
            </w:r>
          </w:p>
        </w:tc>
        <w:tc>
          <w:tcPr>
            <w:tcW w:w="2835" w:type="dxa"/>
          </w:tcPr>
          <w:p w14:paraId="614B6B7A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0x4004000000000000</w:t>
            </w:r>
          </w:p>
        </w:tc>
        <w:tc>
          <w:tcPr>
            <w:tcW w:w="1365" w:type="dxa"/>
          </w:tcPr>
          <w:p w14:paraId="2567129F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right=2.5</w:t>
            </w:r>
          </w:p>
        </w:tc>
      </w:tr>
      <w:tr w:rsidR="00631CAC" w14:paraId="56A1B962" w14:textId="77777777" w:rsidTr="00ED4F87">
        <w:tc>
          <w:tcPr>
            <w:tcW w:w="2518" w:type="dxa"/>
          </w:tcPr>
          <w:p w14:paraId="483D1B97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mulsd</w:t>
            </w:r>
            <w:proofErr w:type="spellEnd"/>
            <w:r w:rsidRPr="00ED4F87">
              <w:rPr>
                <w:sz w:val="21"/>
                <w:szCs w:val="28"/>
              </w:rPr>
              <w:t xml:space="preserve"> </w:t>
            </w:r>
            <w:proofErr w:type="spellStart"/>
            <w:r w:rsidRPr="00ED4F87">
              <w:rPr>
                <w:sz w:val="21"/>
                <w:szCs w:val="28"/>
              </w:rPr>
              <w:t>执行后</w:t>
            </w:r>
            <w:proofErr w:type="spellEnd"/>
          </w:p>
        </w:tc>
        <w:tc>
          <w:tcPr>
            <w:tcW w:w="1559" w:type="dxa"/>
          </w:tcPr>
          <w:p w14:paraId="6B5848C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XMM0 / -32(%</w:t>
            </w:r>
            <w:proofErr w:type="spellStart"/>
            <w:r w:rsidRPr="00ED4F87">
              <w:rPr>
                <w:sz w:val="21"/>
                <w:szCs w:val="28"/>
              </w:rPr>
              <w:t>rbp</w:t>
            </w:r>
            <w:proofErr w:type="spellEnd"/>
            <w:r w:rsidRPr="00ED4F87">
              <w:rPr>
                <w:sz w:val="21"/>
                <w:szCs w:val="28"/>
              </w:rPr>
              <w:t>)</w:t>
            </w:r>
          </w:p>
        </w:tc>
        <w:tc>
          <w:tcPr>
            <w:tcW w:w="2835" w:type="dxa"/>
          </w:tcPr>
          <w:p w14:paraId="34ED84E4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0x4024000000000000</w:t>
            </w:r>
          </w:p>
        </w:tc>
        <w:tc>
          <w:tcPr>
            <w:tcW w:w="1365" w:type="dxa"/>
          </w:tcPr>
          <w:p w14:paraId="170FDD19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result=10.0</w:t>
            </w:r>
          </w:p>
        </w:tc>
      </w:tr>
      <w:tr w:rsidR="00631CAC" w14:paraId="6D72E7F9" w14:textId="77777777" w:rsidTr="00ED4F87">
        <w:tc>
          <w:tcPr>
            <w:tcW w:w="2518" w:type="dxa"/>
          </w:tcPr>
          <w:p w14:paraId="1551D260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parse_expression</w:t>
            </w:r>
            <w:proofErr w:type="spellEnd"/>
            <w:r w:rsidRPr="00ED4F87">
              <w:rPr>
                <w:sz w:val="21"/>
                <w:szCs w:val="28"/>
              </w:rPr>
              <w:t xml:space="preserve"> </w:t>
            </w:r>
            <w:proofErr w:type="spellStart"/>
            <w:r w:rsidRPr="00ED4F87">
              <w:rPr>
                <w:sz w:val="21"/>
                <w:szCs w:val="28"/>
              </w:rPr>
              <w:t>加法前</w:t>
            </w:r>
            <w:proofErr w:type="spellEnd"/>
          </w:p>
        </w:tc>
        <w:tc>
          <w:tcPr>
            <w:tcW w:w="1559" w:type="dxa"/>
          </w:tcPr>
          <w:p w14:paraId="7F006452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-8(%</w:t>
            </w:r>
            <w:proofErr w:type="spellStart"/>
            <w:r w:rsidRPr="00ED4F87">
              <w:rPr>
                <w:sz w:val="21"/>
                <w:szCs w:val="28"/>
              </w:rPr>
              <w:t>rbp</w:t>
            </w:r>
            <w:proofErr w:type="spellEnd"/>
            <w:r w:rsidRPr="00ED4F87">
              <w:rPr>
                <w:sz w:val="21"/>
                <w:szCs w:val="28"/>
              </w:rPr>
              <w:t>)</w:t>
            </w:r>
          </w:p>
        </w:tc>
        <w:tc>
          <w:tcPr>
            <w:tcW w:w="2835" w:type="dxa"/>
          </w:tcPr>
          <w:p w14:paraId="4D158783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0xC008000000000000</w:t>
            </w:r>
          </w:p>
        </w:tc>
        <w:tc>
          <w:tcPr>
            <w:tcW w:w="1365" w:type="dxa"/>
          </w:tcPr>
          <w:p w14:paraId="4DFC91D1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left=-3.0</w:t>
            </w:r>
          </w:p>
        </w:tc>
      </w:tr>
      <w:tr w:rsidR="00631CAC" w14:paraId="7BC05A8E" w14:textId="77777777" w:rsidTr="00ED4F87">
        <w:tc>
          <w:tcPr>
            <w:tcW w:w="2518" w:type="dxa"/>
          </w:tcPr>
          <w:p w14:paraId="6C3A2E9F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ED4F87">
              <w:rPr>
                <w:sz w:val="21"/>
                <w:szCs w:val="28"/>
              </w:rPr>
              <w:t>addsd</w:t>
            </w:r>
            <w:proofErr w:type="spellEnd"/>
            <w:r w:rsidRPr="00ED4F87">
              <w:rPr>
                <w:sz w:val="21"/>
                <w:szCs w:val="28"/>
              </w:rPr>
              <w:t xml:space="preserve"> </w:t>
            </w:r>
            <w:proofErr w:type="spellStart"/>
            <w:r w:rsidRPr="00ED4F87">
              <w:rPr>
                <w:sz w:val="21"/>
                <w:szCs w:val="28"/>
              </w:rPr>
              <w:t>执行后</w:t>
            </w:r>
            <w:proofErr w:type="spellEnd"/>
          </w:p>
        </w:tc>
        <w:tc>
          <w:tcPr>
            <w:tcW w:w="1559" w:type="dxa"/>
          </w:tcPr>
          <w:p w14:paraId="0F1B6AA6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XMM0 / -32(%</w:t>
            </w:r>
            <w:proofErr w:type="spellStart"/>
            <w:r w:rsidRPr="00ED4F87">
              <w:rPr>
                <w:sz w:val="21"/>
                <w:szCs w:val="28"/>
              </w:rPr>
              <w:t>rbp</w:t>
            </w:r>
            <w:proofErr w:type="spellEnd"/>
            <w:r w:rsidRPr="00ED4F87">
              <w:rPr>
                <w:sz w:val="21"/>
                <w:szCs w:val="28"/>
              </w:rPr>
              <w:t>)</w:t>
            </w:r>
          </w:p>
        </w:tc>
        <w:tc>
          <w:tcPr>
            <w:tcW w:w="2835" w:type="dxa"/>
          </w:tcPr>
          <w:p w14:paraId="29D7108A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0x401C000000000000</w:t>
            </w:r>
          </w:p>
        </w:tc>
        <w:tc>
          <w:tcPr>
            <w:tcW w:w="1365" w:type="dxa"/>
          </w:tcPr>
          <w:p w14:paraId="3AA23462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ED4F87">
              <w:rPr>
                <w:sz w:val="21"/>
                <w:szCs w:val="28"/>
              </w:rPr>
              <w:t>result=7.0</w:t>
            </w:r>
          </w:p>
        </w:tc>
      </w:tr>
    </w:tbl>
    <w:p w14:paraId="5FB5AB4C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Windows x64 </w:t>
      </w:r>
      <w:r w:rsidRPr="00821D30">
        <w:rPr>
          <w:rFonts w:ascii="Times" w:hAnsi="Times"/>
        </w:rPr>
        <w:t>函数序言通常为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pushq</w:t>
      </w:r>
      <w:proofErr w:type="spellEnd"/>
      <w:r w:rsidRPr="00821D30">
        <w:rPr>
          <w:rFonts w:ascii="Times" w:hAnsi="Times"/>
        </w:rPr>
        <w:t xml:space="preserve"> %</w:t>
      </w:r>
      <w:proofErr w:type="spellStart"/>
      <w:r w:rsidRPr="00821D30">
        <w:rPr>
          <w:rFonts w:ascii="Times" w:hAnsi="Times"/>
        </w:rPr>
        <w:t>rbp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movq</w:t>
      </w:r>
      <w:proofErr w:type="spellEnd"/>
      <w:r w:rsidRPr="00821D30">
        <w:rPr>
          <w:rFonts w:ascii="Times" w:hAnsi="Times"/>
        </w:rPr>
        <w:t xml:space="preserve"> %</w:t>
      </w:r>
      <w:proofErr w:type="spellStart"/>
      <w:r w:rsidRPr="00821D30">
        <w:rPr>
          <w:rFonts w:ascii="Times" w:hAnsi="Times"/>
        </w:rPr>
        <w:t>rsp</w:t>
      </w:r>
      <w:proofErr w:type="spellEnd"/>
      <w:r w:rsidRPr="00821D30">
        <w:rPr>
          <w:rFonts w:ascii="Times" w:hAnsi="Times"/>
        </w:rPr>
        <w:t>,%</w:t>
      </w:r>
      <w:proofErr w:type="spellStart"/>
      <w:r w:rsidRPr="00821D30">
        <w:rPr>
          <w:rFonts w:ascii="Times" w:hAnsi="Times"/>
        </w:rPr>
        <w:t>rbp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subq</w:t>
      </w:r>
      <w:proofErr w:type="spellEnd"/>
      <w:r w:rsidRPr="00821D30">
        <w:rPr>
          <w:rFonts w:ascii="Times" w:hAnsi="Times"/>
        </w:rPr>
        <w:t xml:space="preserve"> $N,%</w:t>
      </w:r>
      <w:proofErr w:type="spellStart"/>
      <w:r w:rsidRPr="00821D30">
        <w:rPr>
          <w:rFonts w:ascii="Times" w:hAnsi="Times"/>
        </w:rPr>
        <w:t>rsp</w:t>
      </w:r>
      <w:proofErr w:type="spellEnd"/>
      <w:r w:rsidRPr="00821D30">
        <w:rPr>
          <w:rFonts w:ascii="Times" w:hAnsi="Times"/>
        </w:rPr>
        <w:t>；这既建立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帧，也为局部变量和</w:t>
      </w:r>
      <w:r w:rsidRPr="00821D30">
        <w:rPr>
          <w:rFonts w:ascii="Times" w:hAnsi="Times"/>
        </w:rPr>
        <w:t xml:space="preserve"> 32 </w:t>
      </w:r>
      <w:r w:rsidRPr="00821D30">
        <w:rPr>
          <w:rFonts w:ascii="Times" w:hAnsi="Times"/>
        </w:rPr>
        <w:t>字节</w:t>
      </w:r>
      <w:r w:rsidRPr="00821D30">
        <w:rPr>
          <w:rFonts w:ascii="Times" w:hAnsi="Times"/>
        </w:rPr>
        <w:t xml:space="preserve"> shadow space </w:t>
      </w:r>
      <w:r w:rsidRPr="00821D30">
        <w:rPr>
          <w:rFonts w:ascii="Times" w:hAnsi="Times"/>
        </w:rPr>
        <w:t>预留空间。函数返回时通</w:t>
      </w:r>
      <w:r w:rsidRPr="00821D30">
        <w:rPr>
          <w:rFonts w:ascii="Times" w:hAnsi="Times"/>
        </w:rPr>
        <w:lastRenderedPageBreak/>
        <w:t>过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addq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popq</w:t>
      </w:r>
      <w:proofErr w:type="spellEnd"/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 xml:space="preserve">ret </w:t>
      </w:r>
      <w:r w:rsidRPr="00821D30">
        <w:rPr>
          <w:rFonts w:ascii="Times" w:hAnsi="Times"/>
        </w:rPr>
        <w:t>恢复现场。</w:t>
      </w:r>
    </w:p>
    <w:p w14:paraId="5121C27D" w14:textId="7BA9F667" w:rsidR="00ED4F87" w:rsidRDefault="00000000" w:rsidP="00ED4F87">
      <w:pPr>
        <w:pStyle w:val="2a"/>
        <w:ind w:firstLineChars="200" w:firstLine="480"/>
        <w:rPr>
          <w:rFonts w:ascii="黑体" w:hAnsi="Times" w:hint="eastAsia"/>
        </w:rPr>
      </w:pPr>
      <w:bookmarkStart w:id="48" w:name="_Toc2864"/>
      <w:bookmarkStart w:id="49" w:name="_Toc30035"/>
      <w:r w:rsidRPr="00821D30">
        <w:rPr>
          <w:rFonts w:ascii="黑体" w:hAnsi="Times" w:hint="eastAsia"/>
        </w:rPr>
        <w:t xml:space="preserve">2.9 </w:t>
      </w:r>
      <w:r w:rsidRPr="00821D30">
        <w:rPr>
          <w:rFonts w:ascii="黑体" w:hAnsi="Times"/>
        </w:rPr>
        <w:t>测试结果</w:t>
      </w:r>
      <w:bookmarkEnd w:id="48"/>
      <w:bookmarkEnd w:id="49"/>
    </w:p>
    <w:p w14:paraId="071A9161" w14:textId="4747B3A1" w:rsidR="00ED4F87" w:rsidRPr="00821D30" w:rsidRDefault="00ED4F87" w:rsidP="00ED4F87">
      <w:pPr>
        <w:pStyle w:val="1b"/>
        <w:rPr>
          <w:rFonts w:hint="eastAsia"/>
        </w:rPr>
      </w:pPr>
      <w:r w:rsidRPr="0045265B">
        <w:rPr>
          <w:kern w:val="2"/>
          <w:lang w:val="en-US" w:eastAsia="zh-CN"/>
        </w:rPr>
        <w:t>表 2-4  任务一主要测试用例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608"/>
        <w:gridCol w:w="1757"/>
        <w:gridCol w:w="2891"/>
        <w:gridCol w:w="907"/>
      </w:tblGrid>
      <w:tr w:rsidR="00631CAC" w14:paraId="54673BBF" w14:textId="77777777" w:rsidTr="00ED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8" w:type="dxa"/>
          </w:tcPr>
          <w:p w14:paraId="694EF1B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b/>
                <w:sz w:val="21"/>
                <w:szCs w:val="32"/>
              </w:rPr>
              <w:t>测试输入</w:t>
            </w:r>
            <w:proofErr w:type="spellEnd"/>
            <w:r w:rsidRPr="00ED4F87">
              <w:rPr>
                <w:b/>
                <w:sz w:val="21"/>
                <w:szCs w:val="32"/>
              </w:rPr>
              <w:t>/</w:t>
            </w:r>
            <w:proofErr w:type="spellStart"/>
            <w:r w:rsidRPr="00ED4F87">
              <w:rPr>
                <w:b/>
                <w:sz w:val="21"/>
                <w:szCs w:val="32"/>
              </w:rPr>
              <w:t>场景</w:t>
            </w:r>
            <w:proofErr w:type="spellEnd"/>
          </w:p>
        </w:tc>
        <w:tc>
          <w:tcPr>
            <w:tcW w:w="1757" w:type="dxa"/>
          </w:tcPr>
          <w:p w14:paraId="149D069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b/>
                <w:sz w:val="21"/>
                <w:szCs w:val="32"/>
              </w:rPr>
              <w:t>预期结果</w:t>
            </w:r>
            <w:proofErr w:type="spellEnd"/>
          </w:p>
        </w:tc>
        <w:tc>
          <w:tcPr>
            <w:tcW w:w="2891" w:type="dxa"/>
          </w:tcPr>
          <w:p w14:paraId="6713101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b/>
                <w:sz w:val="21"/>
                <w:szCs w:val="32"/>
              </w:rPr>
              <w:t>验证点</w:t>
            </w:r>
            <w:proofErr w:type="spellEnd"/>
          </w:p>
        </w:tc>
        <w:tc>
          <w:tcPr>
            <w:tcW w:w="907" w:type="dxa"/>
          </w:tcPr>
          <w:p w14:paraId="615D53D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b/>
                <w:sz w:val="21"/>
                <w:szCs w:val="32"/>
              </w:rPr>
              <w:t>结论</w:t>
            </w:r>
            <w:proofErr w:type="spellEnd"/>
          </w:p>
        </w:tc>
      </w:tr>
      <w:tr w:rsidR="00631CAC" w14:paraId="0C071BE5" w14:textId="77777777" w:rsidTr="00ED4F87">
        <w:tc>
          <w:tcPr>
            <w:tcW w:w="2608" w:type="dxa"/>
          </w:tcPr>
          <w:p w14:paraId="176BEEE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3+4*5-6/2</w:t>
            </w:r>
          </w:p>
        </w:tc>
        <w:tc>
          <w:tcPr>
            <w:tcW w:w="1757" w:type="dxa"/>
          </w:tcPr>
          <w:p w14:paraId="22B89F3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20</w:t>
            </w:r>
          </w:p>
        </w:tc>
        <w:tc>
          <w:tcPr>
            <w:tcW w:w="2891" w:type="dxa"/>
          </w:tcPr>
          <w:p w14:paraId="1FC184AF" w14:textId="77777777" w:rsidR="00631CAC" w:rsidRPr="00ED4F87" w:rsidRDefault="00000000">
            <w:pPr>
              <w:spacing w:after="0" w:line="240" w:lineRule="auto"/>
              <w:rPr>
                <w:sz w:val="21"/>
                <w:szCs w:val="32"/>
                <w:lang w:eastAsia="zh-CN"/>
              </w:rPr>
            </w:pPr>
            <w:r w:rsidRPr="00ED4F87">
              <w:rPr>
                <w:sz w:val="21"/>
                <w:szCs w:val="32"/>
                <w:lang w:eastAsia="zh-CN"/>
              </w:rPr>
              <w:t>运算优先级与不少于</w:t>
            </w:r>
            <w:r w:rsidRPr="00ED4F87">
              <w:rPr>
                <w:sz w:val="21"/>
                <w:szCs w:val="32"/>
                <w:lang w:eastAsia="zh-CN"/>
              </w:rPr>
              <w:t xml:space="preserve"> 3 </w:t>
            </w:r>
            <w:proofErr w:type="gramStart"/>
            <w:r w:rsidRPr="00ED4F87">
              <w:rPr>
                <w:sz w:val="21"/>
                <w:szCs w:val="32"/>
                <w:lang w:eastAsia="zh-CN"/>
              </w:rPr>
              <w:t>个</w:t>
            </w:r>
            <w:proofErr w:type="gramEnd"/>
            <w:r w:rsidRPr="00ED4F87">
              <w:rPr>
                <w:sz w:val="21"/>
                <w:szCs w:val="32"/>
                <w:lang w:eastAsia="zh-CN"/>
              </w:rPr>
              <w:t>运算符</w:t>
            </w:r>
          </w:p>
        </w:tc>
        <w:tc>
          <w:tcPr>
            <w:tcW w:w="907" w:type="dxa"/>
          </w:tcPr>
          <w:p w14:paraId="5E0BF6C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通过</w:t>
            </w:r>
            <w:proofErr w:type="spellEnd"/>
          </w:p>
        </w:tc>
      </w:tr>
      <w:tr w:rsidR="00631CAC" w14:paraId="37193F4F" w14:textId="77777777" w:rsidTr="00ED4F87">
        <w:tc>
          <w:tcPr>
            <w:tcW w:w="2608" w:type="dxa"/>
          </w:tcPr>
          <w:p w14:paraId="07C5CD6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-5+2*3</w:t>
            </w:r>
          </w:p>
        </w:tc>
        <w:tc>
          <w:tcPr>
            <w:tcW w:w="1757" w:type="dxa"/>
          </w:tcPr>
          <w:p w14:paraId="4A64A3A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1</w:t>
            </w:r>
          </w:p>
        </w:tc>
        <w:tc>
          <w:tcPr>
            <w:tcW w:w="2891" w:type="dxa"/>
          </w:tcPr>
          <w:p w14:paraId="11E73E5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负数与乘法</w:t>
            </w:r>
            <w:proofErr w:type="spellEnd"/>
          </w:p>
        </w:tc>
        <w:tc>
          <w:tcPr>
            <w:tcW w:w="907" w:type="dxa"/>
          </w:tcPr>
          <w:p w14:paraId="6F4EA4E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通过</w:t>
            </w:r>
            <w:proofErr w:type="spellEnd"/>
          </w:p>
        </w:tc>
      </w:tr>
      <w:tr w:rsidR="00631CAC" w14:paraId="1D7F0D9D" w14:textId="77777777" w:rsidTr="00ED4F87">
        <w:tc>
          <w:tcPr>
            <w:tcW w:w="2608" w:type="dxa"/>
          </w:tcPr>
          <w:p w14:paraId="5E9E8A3F" w14:textId="77777777" w:rsidR="00631CAC" w:rsidRPr="00ED4F87" w:rsidRDefault="00000000">
            <w:pPr>
              <w:spacing w:after="0" w:line="240" w:lineRule="auto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(3.2+4.</w:t>
            </w:r>
            <w:proofErr w:type="gramStart"/>
            <w:r w:rsidRPr="00ED4F87">
              <w:rPr>
                <w:sz w:val="21"/>
                <w:szCs w:val="32"/>
              </w:rPr>
              <w:t>5)*</w:t>
            </w:r>
            <w:proofErr w:type="gramEnd"/>
            <w:r w:rsidRPr="00ED4F87">
              <w:rPr>
                <w:sz w:val="21"/>
                <w:szCs w:val="32"/>
              </w:rPr>
              <w:t>(5.1-2.0)/3.0</w:t>
            </w:r>
          </w:p>
        </w:tc>
        <w:tc>
          <w:tcPr>
            <w:tcW w:w="1757" w:type="dxa"/>
          </w:tcPr>
          <w:p w14:paraId="032A76D8" w14:textId="77777777" w:rsidR="00631CAC" w:rsidRPr="00ED4F87" w:rsidRDefault="00000000">
            <w:pPr>
              <w:spacing w:after="0" w:line="240" w:lineRule="auto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7.956666667</w:t>
            </w:r>
          </w:p>
        </w:tc>
        <w:tc>
          <w:tcPr>
            <w:tcW w:w="2891" w:type="dxa"/>
          </w:tcPr>
          <w:p w14:paraId="0F1DFBC9" w14:textId="77777777" w:rsidR="00631CAC" w:rsidRPr="00ED4F87" w:rsidRDefault="00000000">
            <w:pPr>
              <w:spacing w:after="0" w:line="240" w:lineRule="auto"/>
              <w:rPr>
                <w:sz w:val="21"/>
                <w:szCs w:val="32"/>
                <w:lang w:eastAsia="zh-CN"/>
              </w:rPr>
            </w:pPr>
            <w:r w:rsidRPr="00ED4F87">
              <w:rPr>
                <w:sz w:val="21"/>
                <w:szCs w:val="32"/>
                <w:lang w:eastAsia="zh-CN"/>
              </w:rPr>
              <w:t>小数、括号和多层优先级</w:t>
            </w:r>
          </w:p>
        </w:tc>
        <w:tc>
          <w:tcPr>
            <w:tcW w:w="907" w:type="dxa"/>
          </w:tcPr>
          <w:p w14:paraId="0C51142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通过</w:t>
            </w:r>
            <w:proofErr w:type="spellEnd"/>
          </w:p>
        </w:tc>
      </w:tr>
      <w:tr w:rsidR="00631CAC" w14:paraId="35BF8EC2" w14:textId="77777777" w:rsidTr="00ED4F87">
        <w:tc>
          <w:tcPr>
            <w:tcW w:w="2608" w:type="dxa"/>
          </w:tcPr>
          <w:p w14:paraId="2E39F3A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8</w:t>
            </w:r>
            <w:proofErr w:type="gramStart"/>
            <w:r w:rsidRPr="00ED4F87">
              <w:rPr>
                <w:sz w:val="21"/>
                <w:szCs w:val="32"/>
              </w:rPr>
              <w:t>/(</w:t>
            </w:r>
            <w:proofErr w:type="gramEnd"/>
            <w:r w:rsidRPr="00ED4F87">
              <w:rPr>
                <w:sz w:val="21"/>
                <w:szCs w:val="32"/>
              </w:rPr>
              <w:t>3-3)</w:t>
            </w:r>
          </w:p>
        </w:tc>
        <w:tc>
          <w:tcPr>
            <w:tcW w:w="1757" w:type="dxa"/>
          </w:tcPr>
          <w:p w14:paraId="00457A0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错误提示</w:t>
            </w:r>
            <w:proofErr w:type="spellEnd"/>
          </w:p>
        </w:tc>
        <w:tc>
          <w:tcPr>
            <w:tcW w:w="2891" w:type="dxa"/>
          </w:tcPr>
          <w:p w14:paraId="04664984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proofErr w:type="gramStart"/>
            <w:r w:rsidRPr="00ED4F87">
              <w:rPr>
                <w:sz w:val="21"/>
                <w:szCs w:val="32"/>
                <w:lang w:eastAsia="zh-CN"/>
              </w:rPr>
              <w:t>除零检测</w:t>
            </w:r>
            <w:proofErr w:type="gramEnd"/>
            <w:r w:rsidRPr="00ED4F87">
              <w:rPr>
                <w:sz w:val="21"/>
                <w:szCs w:val="32"/>
                <w:lang w:eastAsia="zh-CN"/>
              </w:rPr>
              <w:t>，不保存历史</w:t>
            </w:r>
          </w:p>
        </w:tc>
        <w:tc>
          <w:tcPr>
            <w:tcW w:w="907" w:type="dxa"/>
          </w:tcPr>
          <w:p w14:paraId="631EF59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通过</w:t>
            </w:r>
            <w:proofErr w:type="spellEnd"/>
          </w:p>
        </w:tc>
      </w:tr>
      <w:tr w:rsidR="00631CAC" w14:paraId="569DFC4E" w14:textId="77777777" w:rsidTr="00ED4F87">
        <w:tc>
          <w:tcPr>
            <w:tcW w:w="2608" w:type="dxa"/>
          </w:tcPr>
          <w:p w14:paraId="10D47C5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(1+2</w:t>
            </w:r>
          </w:p>
        </w:tc>
        <w:tc>
          <w:tcPr>
            <w:tcW w:w="1757" w:type="dxa"/>
          </w:tcPr>
          <w:p w14:paraId="42B2397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错误提示</w:t>
            </w:r>
            <w:proofErr w:type="spellEnd"/>
          </w:p>
        </w:tc>
        <w:tc>
          <w:tcPr>
            <w:tcW w:w="2891" w:type="dxa"/>
          </w:tcPr>
          <w:p w14:paraId="4A52943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缺失右括号</w:t>
            </w:r>
            <w:proofErr w:type="spellEnd"/>
          </w:p>
        </w:tc>
        <w:tc>
          <w:tcPr>
            <w:tcW w:w="907" w:type="dxa"/>
          </w:tcPr>
          <w:p w14:paraId="5D0CFEF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通过</w:t>
            </w:r>
            <w:proofErr w:type="spellEnd"/>
          </w:p>
        </w:tc>
      </w:tr>
      <w:tr w:rsidR="00631CAC" w14:paraId="3DCD2845" w14:textId="77777777" w:rsidTr="00ED4F87">
        <w:tc>
          <w:tcPr>
            <w:tcW w:w="2608" w:type="dxa"/>
          </w:tcPr>
          <w:p w14:paraId="05E52D7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 xml:space="preserve">11 </w:t>
            </w:r>
            <w:proofErr w:type="spellStart"/>
            <w:r w:rsidRPr="00ED4F87">
              <w:rPr>
                <w:sz w:val="21"/>
                <w:szCs w:val="32"/>
              </w:rPr>
              <w:t>条以上记录</w:t>
            </w:r>
            <w:proofErr w:type="spellEnd"/>
          </w:p>
        </w:tc>
        <w:tc>
          <w:tcPr>
            <w:tcW w:w="1757" w:type="dxa"/>
          </w:tcPr>
          <w:p w14:paraId="440E85C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第</w:t>
            </w:r>
            <w:r w:rsidRPr="00ED4F87">
              <w:rPr>
                <w:sz w:val="21"/>
                <w:szCs w:val="32"/>
              </w:rPr>
              <w:t xml:space="preserve"> 1/2 </w:t>
            </w:r>
            <w:r w:rsidRPr="00ED4F87">
              <w:rPr>
                <w:sz w:val="21"/>
                <w:szCs w:val="32"/>
              </w:rPr>
              <w:t>页</w:t>
            </w:r>
          </w:p>
        </w:tc>
        <w:tc>
          <w:tcPr>
            <w:tcW w:w="2891" w:type="dxa"/>
          </w:tcPr>
          <w:p w14:paraId="7C2FD33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每页</w:t>
            </w:r>
            <w:proofErr w:type="spellEnd"/>
            <w:r w:rsidRPr="00ED4F87">
              <w:rPr>
                <w:sz w:val="21"/>
                <w:szCs w:val="32"/>
              </w:rPr>
              <w:t xml:space="preserve"> 10 </w:t>
            </w:r>
            <w:proofErr w:type="spellStart"/>
            <w:r w:rsidRPr="00ED4F87">
              <w:rPr>
                <w:sz w:val="21"/>
                <w:szCs w:val="32"/>
              </w:rPr>
              <w:t>条分页</w:t>
            </w:r>
            <w:proofErr w:type="spellEnd"/>
          </w:p>
        </w:tc>
        <w:tc>
          <w:tcPr>
            <w:tcW w:w="907" w:type="dxa"/>
          </w:tcPr>
          <w:p w14:paraId="51C6418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通过</w:t>
            </w:r>
            <w:proofErr w:type="spellEnd"/>
          </w:p>
        </w:tc>
      </w:tr>
      <w:tr w:rsidR="00631CAC" w14:paraId="0AB203B5" w14:textId="77777777" w:rsidTr="00ED4F87">
        <w:tc>
          <w:tcPr>
            <w:tcW w:w="2608" w:type="dxa"/>
          </w:tcPr>
          <w:p w14:paraId="028EB071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历史</w:t>
            </w:r>
            <w:proofErr w:type="spellEnd"/>
            <w:r w:rsidRPr="00ED4F87">
              <w:rPr>
                <w:sz w:val="21"/>
                <w:szCs w:val="32"/>
              </w:rPr>
              <w:t xml:space="preserve"> 1 </w:t>
            </w:r>
            <w:proofErr w:type="spellStart"/>
            <w:r w:rsidRPr="00ED4F87">
              <w:rPr>
                <w:sz w:val="21"/>
                <w:szCs w:val="32"/>
              </w:rPr>
              <w:t>与历史</w:t>
            </w:r>
            <w:proofErr w:type="spellEnd"/>
            <w:r w:rsidRPr="00ED4F87">
              <w:rPr>
                <w:sz w:val="21"/>
                <w:szCs w:val="32"/>
              </w:rPr>
              <w:t xml:space="preserve"> 2</w:t>
            </w:r>
          </w:p>
        </w:tc>
        <w:tc>
          <w:tcPr>
            <w:tcW w:w="1757" w:type="dxa"/>
          </w:tcPr>
          <w:p w14:paraId="37139C91" w14:textId="77777777" w:rsidR="00631CAC" w:rsidRPr="00ED4F87" w:rsidRDefault="00000000">
            <w:pPr>
              <w:spacing w:after="0" w:line="240" w:lineRule="auto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(expr</w:t>
            </w:r>
            <w:proofErr w:type="gramStart"/>
            <w:r w:rsidRPr="00ED4F87">
              <w:rPr>
                <w:sz w:val="21"/>
                <w:szCs w:val="32"/>
              </w:rPr>
              <w:t>1)*</w:t>
            </w:r>
            <w:proofErr w:type="gramEnd"/>
            <w:r w:rsidRPr="00ED4F87">
              <w:rPr>
                <w:sz w:val="21"/>
                <w:szCs w:val="32"/>
              </w:rPr>
              <w:t>(expr2)</w:t>
            </w:r>
          </w:p>
        </w:tc>
        <w:tc>
          <w:tcPr>
            <w:tcW w:w="2891" w:type="dxa"/>
          </w:tcPr>
          <w:p w14:paraId="066A4564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组合并重新求值</w:t>
            </w:r>
            <w:proofErr w:type="spellEnd"/>
          </w:p>
        </w:tc>
        <w:tc>
          <w:tcPr>
            <w:tcW w:w="907" w:type="dxa"/>
          </w:tcPr>
          <w:p w14:paraId="35F4C83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通过</w:t>
            </w:r>
            <w:proofErr w:type="spellEnd"/>
          </w:p>
        </w:tc>
      </w:tr>
    </w:tbl>
    <w:p w14:paraId="6A44F7CA" w14:textId="5FA2E52F" w:rsidR="00631CAC" w:rsidRPr="0045265B" w:rsidRDefault="00631CAC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07ABE269" w14:textId="77777777">
        <w:trPr>
          <w:trHeight w:hRule="exact" w:val="3402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72E2F3B2" w14:textId="77777777" w:rsidR="00631CAC" w:rsidRDefault="00000000">
            <w:pPr>
              <w:jc w:val="center"/>
              <w:rPr>
                <w:sz w:val="21"/>
                <w:lang w:eastAsia="zh-CN"/>
              </w:rPr>
            </w:pPr>
            <w:r>
              <w:rPr>
                <w:noProof/>
                <w:sz w:val="21"/>
              </w:rPr>
              <w:drawing>
                <wp:inline distT="0" distB="0" distL="114300" distR="114300" wp14:anchorId="06541DAD" wp14:editId="64033203">
                  <wp:extent cx="5095875" cy="2176145"/>
                  <wp:effectExtent l="0" t="0" r="0" b="5080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24099" t="43924" r="23011" b="19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17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99B9A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2-7  任务</w:t>
      </w:r>
      <w:proofErr w:type="gramStart"/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一</w:t>
      </w:r>
      <w:proofErr w:type="gramEnd"/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综合运行结果</w:t>
      </w:r>
    </w:p>
    <w:p w14:paraId="39734B65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50" w:name="_Toc21665"/>
      <w:bookmarkStart w:id="51" w:name="_Toc14375"/>
      <w:r w:rsidRPr="00821D30">
        <w:rPr>
          <w:rFonts w:ascii="黑体" w:hAnsi="Times" w:hint="eastAsia"/>
        </w:rPr>
        <w:t xml:space="preserve">2.10 </w:t>
      </w:r>
      <w:r w:rsidRPr="00821D30">
        <w:rPr>
          <w:rFonts w:ascii="黑体" w:hAnsi="Times"/>
        </w:rPr>
        <w:t>任务</w:t>
      </w:r>
      <w:proofErr w:type="gramStart"/>
      <w:r w:rsidRPr="00821D30">
        <w:rPr>
          <w:rFonts w:ascii="黑体" w:hAnsi="Times"/>
        </w:rPr>
        <w:t>一</w:t>
      </w:r>
      <w:proofErr w:type="gramEnd"/>
      <w:r w:rsidRPr="00821D30">
        <w:rPr>
          <w:rFonts w:ascii="黑体" w:hAnsi="Times"/>
        </w:rPr>
        <w:t>小结</w:t>
      </w:r>
      <w:bookmarkEnd w:id="50"/>
      <w:bookmarkEnd w:id="51"/>
    </w:p>
    <w:p w14:paraId="1720437A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通过任务</w:t>
      </w:r>
      <w:proofErr w:type="gramStart"/>
      <w:r w:rsidRPr="00821D30">
        <w:rPr>
          <w:rFonts w:ascii="Times" w:hAnsi="Times"/>
        </w:rPr>
        <w:t>一</w:t>
      </w:r>
      <w:proofErr w:type="gramEnd"/>
      <w:r w:rsidRPr="00821D30">
        <w:rPr>
          <w:rFonts w:ascii="Times" w:hAnsi="Times"/>
        </w:rPr>
        <w:t>的逆向分析，可以看到</w:t>
      </w:r>
      <w:r w:rsidRPr="00821D30">
        <w:rPr>
          <w:rFonts w:ascii="Times" w:hAnsi="Times"/>
        </w:rPr>
        <w:t xml:space="preserve"> C </w:t>
      </w:r>
      <w:r w:rsidRPr="00821D30">
        <w:rPr>
          <w:rFonts w:ascii="Times" w:hAnsi="Times"/>
        </w:rPr>
        <w:t>程序中的函数、循环、条件分支、数组、结构体和文件操作都能在汇编中找到明确对应。递归下降算法使运算符优先级和括号嵌套自然映射为函数调用层次；</w:t>
      </w:r>
      <w:r w:rsidRPr="00821D30">
        <w:rPr>
          <w:rFonts w:ascii="Times" w:hAnsi="Times"/>
        </w:rPr>
        <w:t xml:space="preserve">double </w:t>
      </w:r>
      <w:r w:rsidRPr="00821D30">
        <w:rPr>
          <w:rFonts w:ascii="Times" w:hAnsi="Times"/>
        </w:rPr>
        <w:t>运算映射为</w:t>
      </w:r>
      <w:r w:rsidRPr="00821D30">
        <w:rPr>
          <w:rFonts w:ascii="Times" w:hAnsi="Times"/>
        </w:rPr>
        <w:t xml:space="preserve"> SSE2 </w:t>
      </w:r>
      <w:r w:rsidRPr="00821D30">
        <w:rPr>
          <w:rFonts w:ascii="Times" w:hAnsi="Times"/>
        </w:rPr>
        <w:t>指令；历史数组的结构体步长、分页常数运算和字符串拼接则体现了地址计算与库函数调用。任务</w:t>
      </w:r>
      <w:proofErr w:type="gramStart"/>
      <w:r w:rsidRPr="00821D30">
        <w:rPr>
          <w:rFonts w:ascii="Times" w:hAnsi="Times"/>
        </w:rPr>
        <w:t>一</w:t>
      </w:r>
      <w:proofErr w:type="gramEnd"/>
      <w:r w:rsidRPr="00821D30">
        <w:rPr>
          <w:rFonts w:ascii="Times" w:hAnsi="Times"/>
        </w:rPr>
        <w:t>全部功能完成，并完成了关键代码、控制流、寄存器和内存变化的分析。</w:t>
      </w:r>
    </w:p>
    <w:p w14:paraId="4BC9545F" w14:textId="77777777" w:rsidR="00631CAC" w:rsidRPr="00821D30" w:rsidRDefault="00000000" w:rsidP="00821D30">
      <w:pPr>
        <w:pStyle w:val="aff9"/>
        <w:rPr>
          <w:rFonts w:ascii="Times" w:hAnsi="Times"/>
        </w:rPr>
      </w:pPr>
      <w:bookmarkStart w:id="52" w:name="_Toc12272"/>
      <w:r w:rsidRPr="00821D30">
        <w:rPr>
          <w:rFonts w:ascii="Times" w:hAnsi="Times" w:hint="eastAsia"/>
        </w:rPr>
        <w:br w:type="page"/>
      </w:r>
    </w:p>
    <w:p w14:paraId="05B68B12" w14:textId="3E417B5D" w:rsidR="00631CAC" w:rsidRPr="00E85E44" w:rsidRDefault="00000000" w:rsidP="00E85E44">
      <w:pPr>
        <w:pStyle w:val="2a"/>
        <w:jc w:val="center"/>
        <w:rPr>
          <w:rFonts w:ascii="黑体" w:hAnsi="Times" w:cs="宋体"/>
          <w:sz w:val="32"/>
          <w:szCs w:val="32"/>
        </w:rPr>
      </w:pPr>
      <w:bookmarkStart w:id="53" w:name="_Toc13759"/>
      <w:r w:rsidRPr="00E85E44">
        <w:rPr>
          <w:rFonts w:ascii="黑体" w:hAnsi="Times" w:cs="宋体" w:hint="eastAsia"/>
          <w:sz w:val="32"/>
          <w:szCs w:val="32"/>
        </w:rPr>
        <w:lastRenderedPageBreak/>
        <w:t>第</w:t>
      </w:r>
      <w:r w:rsidR="00E85E44" w:rsidRPr="00E85E44">
        <w:rPr>
          <w:rFonts w:ascii="黑体" w:hAnsi="Times" w:cs="宋体" w:hint="eastAsia"/>
          <w:sz w:val="32"/>
          <w:szCs w:val="32"/>
        </w:rPr>
        <w:t>3</w:t>
      </w:r>
      <w:r w:rsidRPr="00E85E44">
        <w:rPr>
          <w:rFonts w:ascii="黑体" w:hAnsi="Times" w:cs="宋体" w:hint="eastAsia"/>
          <w:sz w:val="32"/>
          <w:szCs w:val="32"/>
        </w:rPr>
        <w:t xml:space="preserve">章 </w:t>
      </w:r>
      <w:r w:rsidRPr="00E85E44">
        <w:rPr>
          <w:rFonts w:ascii="黑体" w:hAnsi="Times" w:cs="宋体"/>
          <w:sz w:val="32"/>
          <w:szCs w:val="32"/>
        </w:rPr>
        <w:t>任务二：32 位单周期 MIPS 处理器设计</w:t>
      </w:r>
      <w:bookmarkEnd w:id="52"/>
      <w:bookmarkEnd w:id="53"/>
    </w:p>
    <w:p w14:paraId="64CA418C" w14:textId="77777777" w:rsidR="00E85E44" w:rsidRPr="00E85E44" w:rsidRDefault="00E85E44" w:rsidP="00E85E44">
      <w:pPr>
        <w:pStyle w:val="2a"/>
        <w:jc w:val="center"/>
        <w:rPr>
          <w:rFonts w:ascii="宋体" w:eastAsia="宋体" w:hAnsi="宋体" w:cs="宋体" w:hint="eastAsia"/>
        </w:rPr>
      </w:pPr>
    </w:p>
    <w:p w14:paraId="4701DAC0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54" w:name="_Toc7118"/>
      <w:bookmarkStart w:id="55" w:name="_Toc30385"/>
      <w:r w:rsidRPr="00821D30">
        <w:rPr>
          <w:rFonts w:ascii="黑体" w:hAnsi="Times" w:hint="eastAsia"/>
        </w:rPr>
        <w:t xml:space="preserve">3.1 </w:t>
      </w:r>
      <w:r w:rsidRPr="00821D30">
        <w:rPr>
          <w:rFonts w:ascii="黑体" w:hAnsi="Times"/>
        </w:rPr>
        <w:t>设计目标与总体方案</w:t>
      </w:r>
      <w:bookmarkEnd w:id="54"/>
      <w:bookmarkEnd w:id="55"/>
    </w:p>
    <w:p w14:paraId="2D31CDD8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gramStart"/>
      <w:r w:rsidRPr="00821D30">
        <w:rPr>
          <w:rFonts w:ascii="Times" w:hAnsi="Times"/>
        </w:rPr>
        <w:t>本任务</w:t>
      </w:r>
      <w:proofErr w:type="gramEnd"/>
      <w:r w:rsidRPr="00821D30">
        <w:rPr>
          <w:rFonts w:ascii="Times" w:hAnsi="Times"/>
        </w:rPr>
        <w:t>在</w:t>
      </w:r>
      <w:r w:rsidRPr="00821D30">
        <w:rPr>
          <w:rFonts w:ascii="Times" w:hAnsi="Times"/>
        </w:rPr>
        <w:t xml:space="preserve"> Logisim </w:t>
      </w:r>
      <w:r w:rsidRPr="00821D30">
        <w:rPr>
          <w:rFonts w:ascii="Times" w:hAnsi="Times"/>
        </w:rPr>
        <w:t>中搭建</w:t>
      </w:r>
      <w:r w:rsidRPr="00821D30">
        <w:rPr>
          <w:rFonts w:ascii="Times" w:hAnsi="Times"/>
        </w:rPr>
        <w:t xml:space="preserve"> 32 </w:t>
      </w:r>
      <w:r w:rsidRPr="00821D30">
        <w:rPr>
          <w:rFonts w:ascii="Times" w:hAnsi="Times"/>
        </w:rPr>
        <w:t>位单周期</w:t>
      </w:r>
      <w:r w:rsidRPr="00821D30">
        <w:rPr>
          <w:rFonts w:ascii="Times" w:hAnsi="Times"/>
        </w:rPr>
        <w:t xml:space="preserve"> MIPS </w:t>
      </w:r>
      <w:r w:rsidRPr="00821D30">
        <w:rPr>
          <w:rFonts w:ascii="Times" w:hAnsi="Times"/>
        </w:rPr>
        <w:t>处理器。处理器以模块化方式划分为</w:t>
      </w:r>
      <w:r w:rsidRPr="00821D30">
        <w:rPr>
          <w:rFonts w:ascii="Times" w:hAnsi="Times"/>
        </w:rPr>
        <w:t xml:space="preserve"> IFU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IM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GRF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EXT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ALU</w:t>
      </w:r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ALUControl</w:t>
      </w:r>
      <w:proofErr w:type="spellEnd"/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 xml:space="preserve">DM </w:t>
      </w: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Controller</w:t>
      </w:r>
      <w:r w:rsidRPr="00821D30">
        <w:rPr>
          <w:rFonts w:ascii="Times" w:hAnsi="Times"/>
        </w:rPr>
        <w:t>，各模块通过顶层数据通路连接。基本指令集为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addu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subu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ori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lui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nop</w:t>
      </w:r>
      <w:proofErr w:type="spellEnd"/>
      <w:r w:rsidRPr="00821D30">
        <w:rPr>
          <w:rFonts w:ascii="Times" w:hAnsi="Times"/>
        </w:rPr>
        <w:t>，并在</w:t>
      </w:r>
      <w:r w:rsidRPr="00821D30">
        <w:rPr>
          <w:rFonts w:ascii="Times" w:hAnsi="Times"/>
        </w:rPr>
        <w:t xml:space="preserve"> R </w:t>
      </w:r>
      <w:r w:rsidRPr="00821D30">
        <w:rPr>
          <w:rFonts w:ascii="Times" w:hAnsi="Times"/>
        </w:rPr>
        <w:t>型译码中增加</w:t>
      </w:r>
      <w:r w:rsidRPr="00821D30">
        <w:rPr>
          <w:rFonts w:ascii="Times" w:hAnsi="Times"/>
        </w:rPr>
        <w:t xml:space="preserve"> add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sub</w:t>
      </w:r>
      <w:r w:rsidRPr="00821D30">
        <w:rPr>
          <w:rFonts w:ascii="Times" w:hAnsi="Times"/>
        </w:rPr>
        <w:t>。</w:t>
      </w:r>
    </w:p>
    <w:p w14:paraId="6AB2A5FE" w14:textId="77777777" w:rsidR="00631CAC" w:rsidRDefault="00000000">
      <w:pPr>
        <w:spacing w:before="60" w:after="0"/>
        <w:jc w:val="center"/>
      </w:pPr>
      <w:r>
        <w:rPr>
          <w:noProof/>
        </w:rPr>
        <w:drawing>
          <wp:inline distT="0" distB="0" distL="0" distR="0" wp14:anchorId="69A297D2" wp14:editId="1DA7415C">
            <wp:extent cx="5400040" cy="3132455"/>
            <wp:effectExtent l="0" t="0" r="635" b="1270"/>
            <wp:docPr id="4" name="Picture 4" descr="D:/作业/计算机系统实践/EA2403839E3BDE029884114978BE9BF5.jpgEA2403839E3BDE029884114978BE9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:/作业/计算机系统实践/EA2403839E3BDE029884114978BE9BF5.jpgEA2403839E3BDE029884114978BE9BF5"/>
                    <pic:cNvPicPr>
                      <a:picLocks noChangeAspect="1"/>
                    </pic:cNvPicPr>
                  </pic:nvPicPr>
                  <pic:blipFill>
                    <a:blip r:embed="rId25"/>
                    <a:srcRect l="41" r="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E8E6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3-1  单周期处理器模块化数据通路</w:t>
      </w:r>
    </w:p>
    <w:p w14:paraId="5271A169" w14:textId="77777777" w:rsidR="00631CAC" w:rsidRPr="00821D30" w:rsidRDefault="00000000" w:rsidP="00821D30">
      <w:pPr>
        <w:pStyle w:val="aff9"/>
        <w:rPr>
          <w:rFonts w:ascii="Times" w:hAnsi="Times"/>
        </w:rPr>
      </w:pPr>
      <w:r>
        <w:rPr>
          <w:rFonts w:hAnsi="Times New Roman"/>
          <w:szCs w:val="24"/>
        </w:rPr>
        <w:t>单周期结构的关键在于控制信号和多路选择器：同一条数据线在不同指令下承</w:t>
      </w:r>
      <w:r w:rsidRPr="00821D30">
        <w:rPr>
          <w:rFonts w:ascii="Times" w:hAnsi="Times"/>
        </w:rPr>
        <w:t>担不同作用，</w:t>
      </w:r>
      <w:r w:rsidRPr="00821D30">
        <w:rPr>
          <w:rFonts w:ascii="Times" w:hAnsi="Times"/>
        </w:rPr>
        <w:t xml:space="preserve">Controller </w:t>
      </w:r>
      <w:r w:rsidRPr="00821D30">
        <w:rPr>
          <w:rFonts w:ascii="Times" w:hAnsi="Times"/>
        </w:rPr>
        <w:t>根据</w:t>
      </w:r>
      <w:r w:rsidRPr="00821D30">
        <w:rPr>
          <w:rFonts w:ascii="Times" w:hAnsi="Times"/>
        </w:rPr>
        <w:t xml:space="preserve"> opcode </w:t>
      </w:r>
      <w:r w:rsidRPr="00821D30">
        <w:rPr>
          <w:rFonts w:ascii="Times" w:hAnsi="Times"/>
        </w:rPr>
        <w:t>生成主控制信号，</w:t>
      </w:r>
      <w:proofErr w:type="spellStart"/>
      <w:r w:rsidRPr="00821D30">
        <w:rPr>
          <w:rFonts w:ascii="Times" w:hAnsi="Times"/>
        </w:rPr>
        <w:t>ALUControl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再根据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ALUOp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与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funct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生成具体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ALUCtrl</w:t>
      </w:r>
      <w:proofErr w:type="spellEnd"/>
      <w:r w:rsidRPr="00821D30">
        <w:rPr>
          <w:rFonts w:ascii="Times" w:hAnsi="Times"/>
        </w:rPr>
        <w:t>。所有组合逻辑必须在一个时钟周期内稳定，周期</w:t>
      </w:r>
      <w:proofErr w:type="gramStart"/>
      <w:r w:rsidRPr="00821D30">
        <w:rPr>
          <w:rFonts w:ascii="Times" w:hAnsi="Times"/>
        </w:rPr>
        <w:t>末统一</w:t>
      </w:r>
      <w:proofErr w:type="gramEnd"/>
      <w:r w:rsidRPr="00821D30">
        <w:rPr>
          <w:rFonts w:ascii="Times" w:hAnsi="Times"/>
        </w:rPr>
        <w:t>写入状态元件。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720ED079" w14:textId="77777777">
        <w:trPr>
          <w:trHeight w:hRule="exact" w:val="5367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6C4A1B86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348339BE" wp14:editId="294B0744">
                  <wp:extent cx="5143500" cy="3409950"/>
                  <wp:effectExtent l="0" t="0" r="0" b="0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l="14352" t="9029" r="5831" b="6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0A845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3-2  顶层 CPU 完整电路</w:t>
      </w:r>
    </w:p>
    <w:p w14:paraId="672B6B2B" w14:textId="02EE9149" w:rsidR="00ED4F87" w:rsidRDefault="00000000" w:rsidP="00ED4F87">
      <w:pPr>
        <w:pStyle w:val="2a"/>
        <w:ind w:firstLineChars="200" w:firstLine="480"/>
        <w:rPr>
          <w:rFonts w:ascii="黑体" w:hAnsi="Times" w:hint="eastAsia"/>
        </w:rPr>
      </w:pPr>
      <w:bookmarkStart w:id="56" w:name="_Toc12480"/>
      <w:bookmarkStart w:id="57" w:name="_Toc8926"/>
      <w:r w:rsidRPr="00821D30">
        <w:rPr>
          <w:rFonts w:ascii="黑体" w:hAnsi="Times" w:hint="eastAsia"/>
        </w:rPr>
        <w:t xml:space="preserve">3.2 </w:t>
      </w:r>
      <w:r w:rsidRPr="00821D30">
        <w:rPr>
          <w:rFonts w:ascii="黑体" w:hAnsi="Times"/>
        </w:rPr>
        <w:t>指令编码与支持范围</w:t>
      </w:r>
      <w:bookmarkEnd w:id="56"/>
      <w:bookmarkEnd w:id="57"/>
    </w:p>
    <w:p w14:paraId="34278DB8" w14:textId="0C31B8D9" w:rsidR="00ED4F87" w:rsidRPr="00821D30" w:rsidRDefault="00ED4F87" w:rsidP="00ED4F87">
      <w:pPr>
        <w:pStyle w:val="1b"/>
        <w:rPr>
          <w:rFonts w:hint="eastAsia"/>
        </w:rPr>
      </w:pPr>
      <w:r w:rsidRPr="0045265B">
        <w:rPr>
          <w:kern w:val="2"/>
          <w:lang w:val="en-US" w:eastAsia="zh-CN"/>
        </w:rPr>
        <w:t>表 3-1  已实现指令编码与功能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134"/>
        <w:gridCol w:w="850"/>
        <w:gridCol w:w="1361"/>
        <w:gridCol w:w="1701"/>
        <w:gridCol w:w="3402"/>
      </w:tblGrid>
      <w:tr w:rsidR="00631CAC" w14:paraId="265BE7F2" w14:textId="77777777" w:rsidTr="00ED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</w:tcPr>
          <w:p w14:paraId="4793FA5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指令</w:t>
            </w:r>
            <w:proofErr w:type="spellEnd"/>
          </w:p>
        </w:tc>
        <w:tc>
          <w:tcPr>
            <w:tcW w:w="850" w:type="dxa"/>
          </w:tcPr>
          <w:p w14:paraId="12F8CD8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类型</w:t>
            </w:r>
            <w:proofErr w:type="spellEnd"/>
          </w:p>
        </w:tc>
        <w:tc>
          <w:tcPr>
            <w:tcW w:w="1361" w:type="dxa"/>
          </w:tcPr>
          <w:p w14:paraId="6DF184A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b/>
                <w:sz w:val="21"/>
                <w:szCs w:val="21"/>
              </w:rPr>
              <w:t>opcode</w:t>
            </w:r>
          </w:p>
        </w:tc>
        <w:tc>
          <w:tcPr>
            <w:tcW w:w="1701" w:type="dxa"/>
          </w:tcPr>
          <w:p w14:paraId="657B58A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funct</w:t>
            </w:r>
            <w:proofErr w:type="spellEnd"/>
          </w:p>
        </w:tc>
        <w:tc>
          <w:tcPr>
            <w:tcW w:w="3402" w:type="dxa"/>
          </w:tcPr>
          <w:p w14:paraId="4805ECD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功能</w:t>
            </w:r>
            <w:proofErr w:type="spellEnd"/>
          </w:p>
        </w:tc>
      </w:tr>
      <w:tr w:rsidR="00631CAC" w14:paraId="2DF93A7A" w14:textId="77777777" w:rsidTr="00ED4F87">
        <w:tc>
          <w:tcPr>
            <w:tcW w:w="1134" w:type="dxa"/>
          </w:tcPr>
          <w:p w14:paraId="2EDE01B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addu</w:t>
            </w:r>
            <w:proofErr w:type="spellEnd"/>
          </w:p>
        </w:tc>
        <w:tc>
          <w:tcPr>
            <w:tcW w:w="850" w:type="dxa"/>
          </w:tcPr>
          <w:p w14:paraId="15F471F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</w:t>
            </w:r>
          </w:p>
        </w:tc>
        <w:tc>
          <w:tcPr>
            <w:tcW w:w="1361" w:type="dxa"/>
          </w:tcPr>
          <w:p w14:paraId="5DC407A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000000</w:t>
            </w:r>
          </w:p>
        </w:tc>
        <w:tc>
          <w:tcPr>
            <w:tcW w:w="1701" w:type="dxa"/>
          </w:tcPr>
          <w:p w14:paraId="4467BC4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100001 (0x21)</w:t>
            </w:r>
          </w:p>
        </w:tc>
        <w:tc>
          <w:tcPr>
            <w:tcW w:w="3402" w:type="dxa"/>
          </w:tcPr>
          <w:p w14:paraId="5AB00694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无符号加法，写</w:t>
            </w:r>
            <w:proofErr w:type="spellEnd"/>
            <w:r w:rsidRPr="00ED4F87">
              <w:rPr>
                <w:sz w:val="21"/>
                <w:szCs w:val="21"/>
              </w:rPr>
              <w:t xml:space="preserve"> </w:t>
            </w:r>
            <w:proofErr w:type="spellStart"/>
            <w:r w:rsidRPr="00ED4F87">
              <w:rPr>
                <w:sz w:val="21"/>
                <w:szCs w:val="21"/>
              </w:rPr>
              <w:t>rd</w:t>
            </w:r>
            <w:proofErr w:type="spellEnd"/>
          </w:p>
        </w:tc>
      </w:tr>
      <w:tr w:rsidR="00631CAC" w14:paraId="30C96850" w14:textId="77777777" w:rsidTr="00ED4F87">
        <w:tc>
          <w:tcPr>
            <w:tcW w:w="1134" w:type="dxa"/>
          </w:tcPr>
          <w:p w14:paraId="4D45249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subu</w:t>
            </w:r>
            <w:proofErr w:type="spellEnd"/>
          </w:p>
        </w:tc>
        <w:tc>
          <w:tcPr>
            <w:tcW w:w="850" w:type="dxa"/>
          </w:tcPr>
          <w:p w14:paraId="7098F57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</w:t>
            </w:r>
          </w:p>
        </w:tc>
        <w:tc>
          <w:tcPr>
            <w:tcW w:w="1361" w:type="dxa"/>
          </w:tcPr>
          <w:p w14:paraId="370DBCC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000000</w:t>
            </w:r>
          </w:p>
        </w:tc>
        <w:tc>
          <w:tcPr>
            <w:tcW w:w="1701" w:type="dxa"/>
          </w:tcPr>
          <w:p w14:paraId="25111E4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100011 (0x23)</w:t>
            </w:r>
          </w:p>
        </w:tc>
        <w:tc>
          <w:tcPr>
            <w:tcW w:w="3402" w:type="dxa"/>
          </w:tcPr>
          <w:p w14:paraId="1CC4464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无符号减法，写</w:t>
            </w:r>
            <w:proofErr w:type="spellEnd"/>
            <w:r w:rsidRPr="00ED4F87">
              <w:rPr>
                <w:sz w:val="21"/>
                <w:szCs w:val="21"/>
              </w:rPr>
              <w:t xml:space="preserve"> </w:t>
            </w:r>
            <w:proofErr w:type="spellStart"/>
            <w:r w:rsidRPr="00ED4F87">
              <w:rPr>
                <w:sz w:val="21"/>
                <w:szCs w:val="21"/>
              </w:rPr>
              <w:t>rd</w:t>
            </w:r>
            <w:proofErr w:type="spellEnd"/>
          </w:p>
        </w:tc>
      </w:tr>
      <w:tr w:rsidR="00631CAC" w14:paraId="38F0B78C" w14:textId="77777777" w:rsidTr="00ED4F87">
        <w:tc>
          <w:tcPr>
            <w:tcW w:w="1134" w:type="dxa"/>
          </w:tcPr>
          <w:p w14:paraId="39B3A05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add</w:t>
            </w:r>
          </w:p>
        </w:tc>
        <w:tc>
          <w:tcPr>
            <w:tcW w:w="850" w:type="dxa"/>
          </w:tcPr>
          <w:p w14:paraId="3B1A732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</w:t>
            </w:r>
          </w:p>
        </w:tc>
        <w:tc>
          <w:tcPr>
            <w:tcW w:w="1361" w:type="dxa"/>
          </w:tcPr>
          <w:p w14:paraId="00BFB72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000000</w:t>
            </w:r>
          </w:p>
        </w:tc>
        <w:tc>
          <w:tcPr>
            <w:tcW w:w="1701" w:type="dxa"/>
          </w:tcPr>
          <w:p w14:paraId="55E2C1F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100000 (0x20)</w:t>
            </w:r>
          </w:p>
        </w:tc>
        <w:tc>
          <w:tcPr>
            <w:tcW w:w="3402" w:type="dxa"/>
          </w:tcPr>
          <w:p w14:paraId="7737F64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有符号加法，写</w:t>
            </w:r>
            <w:proofErr w:type="spellEnd"/>
            <w:r w:rsidRPr="00ED4F87">
              <w:rPr>
                <w:sz w:val="21"/>
                <w:szCs w:val="21"/>
              </w:rPr>
              <w:t xml:space="preserve"> </w:t>
            </w:r>
            <w:proofErr w:type="spellStart"/>
            <w:r w:rsidRPr="00ED4F87">
              <w:rPr>
                <w:sz w:val="21"/>
                <w:szCs w:val="21"/>
              </w:rPr>
              <w:t>rd</w:t>
            </w:r>
            <w:proofErr w:type="spellEnd"/>
          </w:p>
        </w:tc>
      </w:tr>
      <w:tr w:rsidR="00631CAC" w14:paraId="6AD71019" w14:textId="77777777" w:rsidTr="00ED4F87">
        <w:tc>
          <w:tcPr>
            <w:tcW w:w="1134" w:type="dxa"/>
          </w:tcPr>
          <w:p w14:paraId="05BE4C1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sub</w:t>
            </w:r>
          </w:p>
        </w:tc>
        <w:tc>
          <w:tcPr>
            <w:tcW w:w="850" w:type="dxa"/>
          </w:tcPr>
          <w:p w14:paraId="707A5DE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</w:t>
            </w:r>
          </w:p>
        </w:tc>
        <w:tc>
          <w:tcPr>
            <w:tcW w:w="1361" w:type="dxa"/>
          </w:tcPr>
          <w:p w14:paraId="21716CA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000000</w:t>
            </w:r>
          </w:p>
        </w:tc>
        <w:tc>
          <w:tcPr>
            <w:tcW w:w="1701" w:type="dxa"/>
          </w:tcPr>
          <w:p w14:paraId="17629871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100010 (0x22)</w:t>
            </w:r>
          </w:p>
        </w:tc>
        <w:tc>
          <w:tcPr>
            <w:tcW w:w="3402" w:type="dxa"/>
          </w:tcPr>
          <w:p w14:paraId="3C7EE2F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有符号减法，写</w:t>
            </w:r>
            <w:proofErr w:type="spellEnd"/>
            <w:r w:rsidRPr="00ED4F87">
              <w:rPr>
                <w:sz w:val="21"/>
                <w:szCs w:val="21"/>
              </w:rPr>
              <w:t xml:space="preserve"> </w:t>
            </w:r>
            <w:proofErr w:type="spellStart"/>
            <w:r w:rsidRPr="00ED4F87">
              <w:rPr>
                <w:sz w:val="21"/>
                <w:szCs w:val="21"/>
              </w:rPr>
              <w:t>rd</w:t>
            </w:r>
            <w:proofErr w:type="spellEnd"/>
          </w:p>
        </w:tc>
      </w:tr>
      <w:tr w:rsidR="00631CAC" w14:paraId="0774C688" w14:textId="77777777" w:rsidTr="00ED4F87">
        <w:tc>
          <w:tcPr>
            <w:tcW w:w="1134" w:type="dxa"/>
          </w:tcPr>
          <w:p w14:paraId="57918984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ori</w:t>
            </w:r>
            <w:proofErr w:type="spellEnd"/>
          </w:p>
        </w:tc>
        <w:tc>
          <w:tcPr>
            <w:tcW w:w="850" w:type="dxa"/>
          </w:tcPr>
          <w:p w14:paraId="05555F4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I</w:t>
            </w:r>
          </w:p>
        </w:tc>
        <w:tc>
          <w:tcPr>
            <w:tcW w:w="1361" w:type="dxa"/>
          </w:tcPr>
          <w:p w14:paraId="3735D85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001101</w:t>
            </w:r>
          </w:p>
        </w:tc>
        <w:tc>
          <w:tcPr>
            <w:tcW w:w="1701" w:type="dxa"/>
          </w:tcPr>
          <w:p w14:paraId="27B9C43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3402" w:type="dxa"/>
          </w:tcPr>
          <w:p w14:paraId="1CA8814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 w:rsidRPr="00ED4F87">
              <w:rPr>
                <w:sz w:val="21"/>
                <w:szCs w:val="21"/>
                <w:lang w:eastAsia="zh-CN"/>
              </w:rPr>
              <w:t>零扩展立即数后按位或，写</w:t>
            </w:r>
            <w:r w:rsidRPr="00ED4F87">
              <w:rPr>
                <w:sz w:val="21"/>
                <w:szCs w:val="21"/>
                <w:lang w:eastAsia="zh-CN"/>
              </w:rPr>
              <w:t xml:space="preserve"> rt</w:t>
            </w:r>
          </w:p>
        </w:tc>
      </w:tr>
      <w:tr w:rsidR="00631CAC" w14:paraId="72B6607B" w14:textId="77777777" w:rsidTr="00ED4F87">
        <w:tc>
          <w:tcPr>
            <w:tcW w:w="1134" w:type="dxa"/>
          </w:tcPr>
          <w:p w14:paraId="25F1104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lw</w:t>
            </w:r>
            <w:proofErr w:type="spellEnd"/>
          </w:p>
        </w:tc>
        <w:tc>
          <w:tcPr>
            <w:tcW w:w="850" w:type="dxa"/>
          </w:tcPr>
          <w:p w14:paraId="2C0AF2A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I</w:t>
            </w:r>
          </w:p>
        </w:tc>
        <w:tc>
          <w:tcPr>
            <w:tcW w:w="1361" w:type="dxa"/>
          </w:tcPr>
          <w:p w14:paraId="3B0AB4C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100011</w:t>
            </w:r>
          </w:p>
        </w:tc>
        <w:tc>
          <w:tcPr>
            <w:tcW w:w="1701" w:type="dxa"/>
          </w:tcPr>
          <w:p w14:paraId="24C4EE5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3402" w:type="dxa"/>
          </w:tcPr>
          <w:p w14:paraId="31F72E4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 w:rsidRPr="00ED4F87">
              <w:rPr>
                <w:sz w:val="21"/>
                <w:szCs w:val="21"/>
                <w:lang w:eastAsia="zh-CN"/>
              </w:rPr>
              <w:t>基址</w:t>
            </w:r>
            <w:r w:rsidRPr="00ED4F87">
              <w:rPr>
                <w:sz w:val="21"/>
                <w:szCs w:val="21"/>
                <w:lang w:eastAsia="zh-CN"/>
              </w:rPr>
              <w:t>+</w:t>
            </w:r>
            <w:r w:rsidRPr="00ED4F87">
              <w:rPr>
                <w:sz w:val="21"/>
                <w:szCs w:val="21"/>
                <w:lang w:eastAsia="zh-CN"/>
              </w:rPr>
              <w:t>偏移读存储器，写</w:t>
            </w:r>
            <w:r w:rsidRPr="00ED4F87">
              <w:rPr>
                <w:sz w:val="21"/>
                <w:szCs w:val="21"/>
                <w:lang w:eastAsia="zh-CN"/>
              </w:rPr>
              <w:t xml:space="preserve"> rt</w:t>
            </w:r>
          </w:p>
        </w:tc>
      </w:tr>
      <w:tr w:rsidR="00631CAC" w14:paraId="26F653BD" w14:textId="77777777" w:rsidTr="00ED4F87">
        <w:tc>
          <w:tcPr>
            <w:tcW w:w="1134" w:type="dxa"/>
          </w:tcPr>
          <w:p w14:paraId="59A04BF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sw</w:t>
            </w:r>
            <w:proofErr w:type="spellEnd"/>
          </w:p>
        </w:tc>
        <w:tc>
          <w:tcPr>
            <w:tcW w:w="850" w:type="dxa"/>
          </w:tcPr>
          <w:p w14:paraId="758F112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I</w:t>
            </w:r>
          </w:p>
        </w:tc>
        <w:tc>
          <w:tcPr>
            <w:tcW w:w="1361" w:type="dxa"/>
          </w:tcPr>
          <w:p w14:paraId="0C92F25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101011</w:t>
            </w:r>
          </w:p>
        </w:tc>
        <w:tc>
          <w:tcPr>
            <w:tcW w:w="1701" w:type="dxa"/>
          </w:tcPr>
          <w:p w14:paraId="7C68E64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3402" w:type="dxa"/>
          </w:tcPr>
          <w:p w14:paraId="5F56FB5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基址</w:t>
            </w:r>
            <w:r w:rsidRPr="00ED4F87">
              <w:rPr>
                <w:sz w:val="21"/>
                <w:szCs w:val="21"/>
              </w:rPr>
              <w:t>+</w:t>
            </w:r>
            <w:r w:rsidRPr="00ED4F87">
              <w:rPr>
                <w:sz w:val="21"/>
                <w:szCs w:val="21"/>
              </w:rPr>
              <w:t>偏移写存储器</w:t>
            </w:r>
            <w:proofErr w:type="spellEnd"/>
          </w:p>
        </w:tc>
      </w:tr>
      <w:tr w:rsidR="00631CAC" w14:paraId="218B0BB1" w14:textId="77777777" w:rsidTr="00ED4F87">
        <w:tc>
          <w:tcPr>
            <w:tcW w:w="1134" w:type="dxa"/>
          </w:tcPr>
          <w:p w14:paraId="52F7468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beq</w:t>
            </w:r>
            <w:proofErr w:type="spellEnd"/>
          </w:p>
        </w:tc>
        <w:tc>
          <w:tcPr>
            <w:tcW w:w="850" w:type="dxa"/>
          </w:tcPr>
          <w:p w14:paraId="7359DD8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I</w:t>
            </w:r>
          </w:p>
        </w:tc>
        <w:tc>
          <w:tcPr>
            <w:tcW w:w="1361" w:type="dxa"/>
          </w:tcPr>
          <w:p w14:paraId="59950D4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000100</w:t>
            </w:r>
          </w:p>
        </w:tc>
        <w:tc>
          <w:tcPr>
            <w:tcW w:w="1701" w:type="dxa"/>
          </w:tcPr>
          <w:p w14:paraId="462BAA0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3402" w:type="dxa"/>
          </w:tcPr>
          <w:p w14:paraId="14266F5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寄存器相等时分支</w:t>
            </w:r>
            <w:proofErr w:type="spellEnd"/>
          </w:p>
        </w:tc>
      </w:tr>
      <w:tr w:rsidR="00631CAC" w14:paraId="357D4D61" w14:textId="77777777" w:rsidTr="00ED4F87">
        <w:tc>
          <w:tcPr>
            <w:tcW w:w="1134" w:type="dxa"/>
          </w:tcPr>
          <w:p w14:paraId="6E4C550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lui</w:t>
            </w:r>
            <w:proofErr w:type="spellEnd"/>
          </w:p>
        </w:tc>
        <w:tc>
          <w:tcPr>
            <w:tcW w:w="850" w:type="dxa"/>
          </w:tcPr>
          <w:p w14:paraId="0166AB3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I</w:t>
            </w:r>
          </w:p>
        </w:tc>
        <w:tc>
          <w:tcPr>
            <w:tcW w:w="1361" w:type="dxa"/>
          </w:tcPr>
          <w:p w14:paraId="5AC2FCF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001111</w:t>
            </w:r>
          </w:p>
        </w:tc>
        <w:tc>
          <w:tcPr>
            <w:tcW w:w="1701" w:type="dxa"/>
          </w:tcPr>
          <w:p w14:paraId="056FCBC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3402" w:type="dxa"/>
          </w:tcPr>
          <w:p w14:paraId="2CEA59A1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 w:rsidRPr="00ED4F87">
              <w:rPr>
                <w:sz w:val="21"/>
                <w:szCs w:val="21"/>
                <w:lang w:eastAsia="zh-CN"/>
              </w:rPr>
              <w:t>立即数置于高</w:t>
            </w:r>
            <w:r w:rsidRPr="00ED4F87">
              <w:rPr>
                <w:sz w:val="21"/>
                <w:szCs w:val="21"/>
                <w:lang w:eastAsia="zh-CN"/>
              </w:rPr>
              <w:t xml:space="preserve"> 16 </w:t>
            </w:r>
            <w:r w:rsidRPr="00ED4F87">
              <w:rPr>
                <w:sz w:val="21"/>
                <w:szCs w:val="21"/>
                <w:lang w:eastAsia="zh-CN"/>
              </w:rPr>
              <w:t>位，写</w:t>
            </w:r>
            <w:r w:rsidRPr="00ED4F87">
              <w:rPr>
                <w:sz w:val="21"/>
                <w:szCs w:val="21"/>
                <w:lang w:eastAsia="zh-CN"/>
              </w:rPr>
              <w:t xml:space="preserve"> rt</w:t>
            </w:r>
          </w:p>
        </w:tc>
      </w:tr>
      <w:tr w:rsidR="00631CAC" w14:paraId="3899575D" w14:textId="77777777" w:rsidTr="00ED4F87">
        <w:tc>
          <w:tcPr>
            <w:tcW w:w="1134" w:type="dxa"/>
          </w:tcPr>
          <w:p w14:paraId="230E5E8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nop</w:t>
            </w:r>
            <w:proofErr w:type="spellEnd"/>
          </w:p>
        </w:tc>
        <w:tc>
          <w:tcPr>
            <w:tcW w:w="850" w:type="dxa"/>
          </w:tcPr>
          <w:p w14:paraId="794E18A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特殊</w:t>
            </w:r>
            <w:proofErr w:type="spellEnd"/>
          </w:p>
        </w:tc>
        <w:tc>
          <w:tcPr>
            <w:tcW w:w="1361" w:type="dxa"/>
          </w:tcPr>
          <w:p w14:paraId="441542F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000000</w:t>
            </w:r>
          </w:p>
        </w:tc>
        <w:tc>
          <w:tcPr>
            <w:tcW w:w="1701" w:type="dxa"/>
          </w:tcPr>
          <w:p w14:paraId="7EB6FED4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000000</w:t>
            </w:r>
          </w:p>
        </w:tc>
        <w:tc>
          <w:tcPr>
            <w:tcW w:w="3402" w:type="dxa"/>
          </w:tcPr>
          <w:p w14:paraId="4D5B09F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  <w:lang w:eastAsia="zh-CN"/>
              </w:rPr>
            </w:pPr>
            <w:r w:rsidRPr="00ED4F87">
              <w:rPr>
                <w:sz w:val="21"/>
                <w:szCs w:val="21"/>
                <w:lang w:eastAsia="zh-CN"/>
              </w:rPr>
              <w:t>机器码</w:t>
            </w:r>
            <w:r w:rsidRPr="00ED4F87">
              <w:rPr>
                <w:sz w:val="21"/>
                <w:szCs w:val="21"/>
                <w:lang w:eastAsia="zh-CN"/>
              </w:rPr>
              <w:t xml:space="preserve"> 0x00000000</w:t>
            </w:r>
            <w:r w:rsidRPr="00ED4F87">
              <w:rPr>
                <w:sz w:val="21"/>
                <w:szCs w:val="21"/>
                <w:lang w:eastAsia="zh-CN"/>
              </w:rPr>
              <w:t>，无有效行为</w:t>
            </w:r>
          </w:p>
        </w:tc>
      </w:tr>
    </w:tbl>
    <w:p w14:paraId="6DB96B71" w14:textId="68350B6C" w:rsidR="00631CAC" w:rsidRPr="0045265B" w:rsidRDefault="00631CAC" w:rsidP="00ED4F87">
      <w:pPr>
        <w:widowControl w:val="0"/>
        <w:spacing w:after="0" w:line="240" w:lineRule="auto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</w:p>
    <w:p w14:paraId="7D5BB406" w14:textId="77777777" w:rsidR="00631CAC" w:rsidRDefault="00000000" w:rsidP="00821D30">
      <w:pPr>
        <w:pStyle w:val="aff9"/>
        <w:rPr>
          <w:rFonts w:hint="eastAsia"/>
        </w:rPr>
      </w:pPr>
      <w:r>
        <w:rPr>
          <w:rFonts w:hAnsi="Times New Roman"/>
          <w:szCs w:val="24"/>
        </w:rPr>
        <w:t>add/sub</w:t>
      </w:r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与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addu</w:t>
      </w:r>
      <w:proofErr w:type="spellEnd"/>
      <w:r w:rsidRPr="00821D30">
        <w:rPr>
          <w:rFonts w:ascii="Times" w:hAnsi="Times"/>
        </w:rPr>
        <w:t>/</w:t>
      </w:r>
      <w:proofErr w:type="spellStart"/>
      <w:r w:rsidRPr="00821D30">
        <w:rPr>
          <w:rFonts w:ascii="Times" w:hAnsi="Times"/>
        </w:rPr>
        <w:t>subu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在本设计中共享加减法数据通路，区别主要体现在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funct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译码。本实验顶层未设</w:t>
      </w:r>
      <w:r>
        <w:rPr>
          <w:rFonts w:hAnsi="Times New Roman"/>
          <w:szCs w:val="24"/>
        </w:rPr>
        <w:t>置异常入口和异常状态寄存器，因此</w:t>
      </w:r>
      <w:r>
        <w:rPr>
          <w:rFonts w:hAnsi="Times New Roman"/>
          <w:szCs w:val="24"/>
        </w:rPr>
        <w:t xml:space="preserve"> add/sub </w:t>
      </w:r>
      <w:r>
        <w:rPr>
          <w:rFonts w:hAnsi="Times New Roman"/>
          <w:szCs w:val="24"/>
        </w:rPr>
        <w:t>的溢出异常不进入异常处理流程；仿真重点验证有符号加减结果、目标寄存器选择和写回路径。</w:t>
      </w:r>
    </w:p>
    <w:p w14:paraId="3672EF15" w14:textId="5B81DAC3" w:rsidR="00ED4F87" w:rsidRDefault="00000000" w:rsidP="00ED4F87">
      <w:pPr>
        <w:pStyle w:val="2a"/>
        <w:ind w:firstLineChars="200" w:firstLine="480"/>
        <w:rPr>
          <w:rFonts w:hint="eastAsia"/>
        </w:rPr>
      </w:pPr>
      <w:bookmarkStart w:id="58" w:name="_Toc12916"/>
      <w:bookmarkStart w:id="59" w:name="_Toc15547"/>
      <w:r>
        <w:rPr>
          <w:rFonts w:hint="eastAsia"/>
        </w:rPr>
        <w:t xml:space="preserve">3.3 </w:t>
      </w:r>
      <w:r>
        <w:t>模块层次与接口</w:t>
      </w:r>
      <w:bookmarkEnd w:id="58"/>
      <w:bookmarkEnd w:id="59"/>
    </w:p>
    <w:p w14:paraId="24B6CD61" w14:textId="5D5330BE" w:rsidR="00ED4F87" w:rsidRPr="00ED4F87" w:rsidRDefault="00ED4F87" w:rsidP="00ED4F87">
      <w:pPr>
        <w:widowControl w:val="0"/>
        <w:spacing w:after="0" w:line="240" w:lineRule="auto"/>
        <w:jc w:val="center"/>
        <w:rPr>
          <w:rFonts w:ascii="黑体" w:eastAsia="黑体" w:hAnsi="Times" w:cs="Times New Roman" w:hint="eastAsia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表 3-2  处理器主要模块接口</w:t>
      </w:r>
    </w:p>
    <w:tbl>
      <w:tblPr>
        <w:tblStyle w:val="af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3244"/>
        <w:gridCol w:w="1401"/>
        <w:gridCol w:w="2784"/>
      </w:tblGrid>
      <w:tr w:rsidR="00631CAC" w14:paraId="7DCF40AD" w14:textId="77777777" w:rsidTr="00ED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1" w:type="pct"/>
          </w:tcPr>
          <w:p w14:paraId="6D6C951F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b/>
                <w:sz w:val="21"/>
                <w:szCs w:val="32"/>
              </w:rPr>
              <w:t>模块</w:t>
            </w:r>
            <w:proofErr w:type="spellEnd"/>
          </w:p>
        </w:tc>
        <w:tc>
          <w:tcPr>
            <w:tcW w:w="1907" w:type="pct"/>
          </w:tcPr>
          <w:p w14:paraId="79A1ADA9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b/>
                <w:sz w:val="21"/>
                <w:szCs w:val="32"/>
              </w:rPr>
              <w:t>主要输入</w:t>
            </w:r>
            <w:proofErr w:type="spellEnd"/>
          </w:p>
        </w:tc>
        <w:tc>
          <w:tcPr>
            <w:tcW w:w="824" w:type="pct"/>
          </w:tcPr>
          <w:p w14:paraId="4A901FB5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b/>
                <w:sz w:val="21"/>
                <w:szCs w:val="32"/>
              </w:rPr>
              <w:t>主要输出</w:t>
            </w:r>
            <w:proofErr w:type="spellEnd"/>
          </w:p>
        </w:tc>
        <w:tc>
          <w:tcPr>
            <w:tcW w:w="1637" w:type="pct"/>
          </w:tcPr>
          <w:p w14:paraId="161D5193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b/>
                <w:sz w:val="21"/>
                <w:szCs w:val="32"/>
              </w:rPr>
              <w:t>作用</w:t>
            </w:r>
            <w:proofErr w:type="spellEnd"/>
          </w:p>
        </w:tc>
      </w:tr>
      <w:tr w:rsidR="00631CAC" w14:paraId="52DFEE8A" w14:textId="77777777" w:rsidTr="00ED4F87">
        <w:tc>
          <w:tcPr>
            <w:tcW w:w="631" w:type="pct"/>
          </w:tcPr>
          <w:p w14:paraId="12F1299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IFU</w:t>
            </w:r>
          </w:p>
        </w:tc>
        <w:tc>
          <w:tcPr>
            <w:tcW w:w="1907" w:type="pct"/>
          </w:tcPr>
          <w:p w14:paraId="48D5E36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Clk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Reset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Zero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Branch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Imm32</w:t>
            </w:r>
          </w:p>
        </w:tc>
        <w:tc>
          <w:tcPr>
            <w:tcW w:w="824" w:type="pct"/>
          </w:tcPr>
          <w:p w14:paraId="50825DF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Instr</w:t>
            </w:r>
            <w:proofErr w:type="spellEnd"/>
            <w:r w:rsidRPr="00ED4F87">
              <w:rPr>
                <w:sz w:val="21"/>
                <w:szCs w:val="32"/>
              </w:rPr>
              <w:t xml:space="preserve"> / PC </w:t>
            </w:r>
            <w:proofErr w:type="spellStart"/>
            <w:r w:rsidRPr="00ED4F87">
              <w:rPr>
                <w:sz w:val="21"/>
                <w:szCs w:val="32"/>
              </w:rPr>
              <w:t>相关信号</w:t>
            </w:r>
            <w:proofErr w:type="spellEnd"/>
          </w:p>
        </w:tc>
        <w:tc>
          <w:tcPr>
            <w:tcW w:w="1637" w:type="pct"/>
          </w:tcPr>
          <w:p w14:paraId="345C456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ED4F87">
              <w:rPr>
                <w:sz w:val="21"/>
                <w:szCs w:val="32"/>
                <w:lang w:eastAsia="zh-CN"/>
              </w:rPr>
              <w:t xml:space="preserve">PC </w:t>
            </w:r>
            <w:r w:rsidRPr="00ED4F87">
              <w:rPr>
                <w:sz w:val="21"/>
                <w:szCs w:val="32"/>
                <w:lang w:eastAsia="zh-CN"/>
              </w:rPr>
              <w:t>复位、取指、</w:t>
            </w:r>
            <w:r w:rsidRPr="00ED4F87">
              <w:rPr>
                <w:sz w:val="21"/>
                <w:szCs w:val="32"/>
                <w:lang w:eastAsia="zh-CN"/>
              </w:rPr>
              <w:t xml:space="preserve">PC+4 </w:t>
            </w:r>
            <w:r w:rsidRPr="00ED4F87">
              <w:rPr>
                <w:sz w:val="21"/>
                <w:szCs w:val="32"/>
                <w:lang w:eastAsia="zh-CN"/>
              </w:rPr>
              <w:t>和</w:t>
            </w:r>
            <w:r w:rsidRPr="00ED4F87">
              <w:rPr>
                <w:sz w:val="21"/>
                <w:szCs w:val="32"/>
                <w:lang w:eastAsia="zh-CN"/>
              </w:rPr>
              <w:t xml:space="preserve"> </w:t>
            </w:r>
            <w:proofErr w:type="spellStart"/>
            <w:r w:rsidRPr="00ED4F87">
              <w:rPr>
                <w:sz w:val="21"/>
                <w:szCs w:val="32"/>
                <w:lang w:eastAsia="zh-CN"/>
              </w:rPr>
              <w:t>beq</w:t>
            </w:r>
            <w:proofErr w:type="spellEnd"/>
            <w:r w:rsidRPr="00ED4F87">
              <w:rPr>
                <w:sz w:val="21"/>
                <w:szCs w:val="32"/>
                <w:lang w:eastAsia="zh-CN"/>
              </w:rPr>
              <w:t xml:space="preserve"> </w:t>
            </w:r>
            <w:r w:rsidRPr="00ED4F87">
              <w:rPr>
                <w:sz w:val="21"/>
                <w:szCs w:val="32"/>
                <w:lang w:eastAsia="zh-CN"/>
              </w:rPr>
              <w:t>目标地址选择</w:t>
            </w:r>
          </w:p>
        </w:tc>
      </w:tr>
      <w:tr w:rsidR="00631CAC" w14:paraId="65CE341A" w14:textId="77777777" w:rsidTr="00ED4F87">
        <w:tc>
          <w:tcPr>
            <w:tcW w:w="631" w:type="pct"/>
          </w:tcPr>
          <w:p w14:paraId="73CF07B6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lastRenderedPageBreak/>
              <w:t>IM</w:t>
            </w:r>
          </w:p>
        </w:tc>
        <w:tc>
          <w:tcPr>
            <w:tcW w:w="1907" w:type="pct"/>
          </w:tcPr>
          <w:p w14:paraId="6867BA50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gramStart"/>
            <w:r w:rsidRPr="00ED4F87">
              <w:rPr>
                <w:sz w:val="21"/>
                <w:szCs w:val="32"/>
              </w:rPr>
              <w:t>A[</w:t>
            </w:r>
            <w:proofErr w:type="gramEnd"/>
            <w:r w:rsidRPr="00ED4F87">
              <w:rPr>
                <w:sz w:val="21"/>
                <w:szCs w:val="32"/>
              </w:rPr>
              <w:t>4:0]</w:t>
            </w:r>
          </w:p>
        </w:tc>
        <w:tc>
          <w:tcPr>
            <w:tcW w:w="824" w:type="pct"/>
          </w:tcPr>
          <w:p w14:paraId="6E639029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gramStart"/>
            <w:r w:rsidRPr="00ED4F87">
              <w:rPr>
                <w:sz w:val="21"/>
                <w:szCs w:val="32"/>
              </w:rPr>
              <w:t>RD[</w:t>
            </w:r>
            <w:proofErr w:type="gramEnd"/>
            <w:r w:rsidRPr="00ED4F87">
              <w:rPr>
                <w:sz w:val="21"/>
                <w:szCs w:val="32"/>
              </w:rPr>
              <w:t>31:0]</w:t>
            </w:r>
          </w:p>
        </w:tc>
        <w:tc>
          <w:tcPr>
            <w:tcW w:w="1637" w:type="pct"/>
          </w:tcPr>
          <w:p w14:paraId="7C9E73D2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ED4F87">
              <w:rPr>
                <w:sz w:val="21"/>
                <w:szCs w:val="32"/>
                <w:lang w:eastAsia="zh-CN"/>
              </w:rPr>
              <w:t>根据</w:t>
            </w:r>
            <w:r w:rsidRPr="00ED4F87">
              <w:rPr>
                <w:sz w:val="21"/>
                <w:szCs w:val="32"/>
                <w:lang w:eastAsia="zh-CN"/>
              </w:rPr>
              <w:t xml:space="preserve"> PC </w:t>
            </w:r>
            <w:r w:rsidRPr="00ED4F87">
              <w:rPr>
                <w:sz w:val="21"/>
                <w:szCs w:val="32"/>
                <w:lang w:eastAsia="zh-CN"/>
              </w:rPr>
              <w:t>地址读取</w:t>
            </w:r>
            <w:r w:rsidRPr="00ED4F87">
              <w:rPr>
                <w:sz w:val="21"/>
                <w:szCs w:val="32"/>
                <w:lang w:eastAsia="zh-CN"/>
              </w:rPr>
              <w:t xml:space="preserve"> 32 </w:t>
            </w:r>
            <w:r w:rsidRPr="00ED4F87">
              <w:rPr>
                <w:sz w:val="21"/>
                <w:szCs w:val="32"/>
                <w:lang w:eastAsia="zh-CN"/>
              </w:rPr>
              <w:t>位指令</w:t>
            </w:r>
          </w:p>
        </w:tc>
      </w:tr>
      <w:tr w:rsidR="00631CAC" w14:paraId="437A623E" w14:textId="77777777" w:rsidTr="00ED4F87">
        <w:tc>
          <w:tcPr>
            <w:tcW w:w="631" w:type="pct"/>
          </w:tcPr>
          <w:p w14:paraId="32B1AA2E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GRF</w:t>
            </w:r>
          </w:p>
        </w:tc>
        <w:tc>
          <w:tcPr>
            <w:tcW w:w="1907" w:type="pct"/>
          </w:tcPr>
          <w:p w14:paraId="64DA6D4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RA1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RA2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WA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WD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RegWrite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Clk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Reset</w:t>
            </w:r>
          </w:p>
        </w:tc>
        <w:tc>
          <w:tcPr>
            <w:tcW w:w="824" w:type="pct"/>
          </w:tcPr>
          <w:p w14:paraId="2A9FB422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RD1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RD2</w:t>
            </w:r>
          </w:p>
        </w:tc>
        <w:tc>
          <w:tcPr>
            <w:tcW w:w="1637" w:type="pct"/>
          </w:tcPr>
          <w:p w14:paraId="4BCE46AE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ED4F87">
              <w:rPr>
                <w:sz w:val="21"/>
                <w:szCs w:val="32"/>
                <w:lang w:eastAsia="zh-CN"/>
              </w:rPr>
              <w:t xml:space="preserve">32 </w:t>
            </w:r>
            <w:proofErr w:type="gramStart"/>
            <w:r w:rsidRPr="00ED4F87">
              <w:rPr>
                <w:sz w:val="21"/>
                <w:szCs w:val="32"/>
                <w:lang w:eastAsia="zh-CN"/>
              </w:rPr>
              <w:t>个</w:t>
            </w:r>
            <w:proofErr w:type="gramEnd"/>
            <w:r w:rsidRPr="00ED4F87">
              <w:rPr>
                <w:sz w:val="21"/>
                <w:szCs w:val="32"/>
                <w:lang w:eastAsia="zh-CN"/>
              </w:rPr>
              <w:t xml:space="preserve"> 32 </w:t>
            </w:r>
            <w:r w:rsidRPr="00ED4F87">
              <w:rPr>
                <w:sz w:val="21"/>
                <w:szCs w:val="32"/>
                <w:lang w:eastAsia="zh-CN"/>
              </w:rPr>
              <w:t>位寄存器，双端口读、单端口写</w:t>
            </w:r>
          </w:p>
        </w:tc>
      </w:tr>
      <w:tr w:rsidR="00631CAC" w14:paraId="06AEE310" w14:textId="77777777" w:rsidTr="00ED4F87">
        <w:tc>
          <w:tcPr>
            <w:tcW w:w="631" w:type="pct"/>
          </w:tcPr>
          <w:p w14:paraId="4917C6F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EXT</w:t>
            </w:r>
          </w:p>
        </w:tc>
        <w:tc>
          <w:tcPr>
            <w:tcW w:w="1907" w:type="pct"/>
          </w:tcPr>
          <w:p w14:paraId="30395896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gramStart"/>
            <w:r w:rsidRPr="00ED4F87">
              <w:rPr>
                <w:sz w:val="21"/>
                <w:szCs w:val="32"/>
              </w:rPr>
              <w:t>In[15:0]</w:t>
            </w:r>
            <w:r w:rsidRPr="00ED4F87">
              <w:rPr>
                <w:sz w:val="21"/>
                <w:szCs w:val="32"/>
              </w:rPr>
              <w:t>、</w:t>
            </w:r>
            <w:proofErr w:type="spellStart"/>
            <w:proofErr w:type="gramEnd"/>
            <w:r w:rsidRPr="00ED4F87">
              <w:rPr>
                <w:sz w:val="21"/>
                <w:szCs w:val="32"/>
              </w:rPr>
              <w:t>ExtOp</w:t>
            </w:r>
            <w:proofErr w:type="spellEnd"/>
          </w:p>
        </w:tc>
        <w:tc>
          <w:tcPr>
            <w:tcW w:w="824" w:type="pct"/>
          </w:tcPr>
          <w:p w14:paraId="23083E52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gramStart"/>
            <w:r w:rsidRPr="00ED4F87">
              <w:rPr>
                <w:sz w:val="21"/>
                <w:szCs w:val="32"/>
              </w:rPr>
              <w:t>Out[</w:t>
            </w:r>
            <w:proofErr w:type="gramEnd"/>
            <w:r w:rsidRPr="00ED4F87">
              <w:rPr>
                <w:sz w:val="21"/>
                <w:szCs w:val="32"/>
              </w:rPr>
              <w:t>31:0]</w:t>
            </w:r>
          </w:p>
        </w:tc>
        <w:tc>
          <w:tcPr>
            <w:tcW w:w="1637" w:type="pct"/>
          </w:tcPr>
          <w:p w14:paraId="0E4BA2BD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符号扩展或零扩展</w:t>
            </w:r>
            <w:proofErr w:type="spellEnd"/>
          </w:p>
        </w:tc>
      </w:tr>
      <w:tr w:rsidR="00631CAC" w14:paraId="3C395AE9" w14:textId="77777777" w:rsidTr="00ED4F87">
        <w:tc>
          <w:tcPr>
            <w:tcW w:w="631" w:type="pct"/>
          </w:tcPr>
          <w:p w14:paraId="7E498B57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ALU</w:t>
            </w:r>
          </w:p>
        </w:tc>
        <w:tc>
          <w:tcPr>
            <w:tcW w:w="1907" w:type="pct"/>
          </w:tcPr>
          <w:p w14:paraId="66738117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A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B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ALUCtrl</w:t>
            </w:r>
          </w:p>
        </w:tc>
        <w:tc>
          <w:tcPr>
            <w:tcW w:w="824" w:type="pct"/>
          </w:tcPr>
          <w:p w14:paraId="782C2C30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Result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Zero</w:t>
            </w:r>
            <w:proofErr w:type="spellEnd"/>
          </w:p>
        </w:tc>
        <w:tc>
          <w:tcPr>
            <w:tcW w:w="1637" w:type="pct"/>
          </w:tcPr>
          <w:p w14:paraId="51A82FAA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ED4F87">
              <w:rPr>
                <w:sz w:val="21"/>
                <w:szCs w:val="32"/>
                <w:lang w:eastAsia="zh-CN"/>
              </w:rPr>
              <w:t>与、或、加、减、比较</w:t>
            </w:r>
            <w:r w:rsidRPr="00ED4F87">
              <w:rPr>
                <w:sz w:val="21"/>
                <w:szCs w:val="32"/>
                <w:lang w:eastAsia="zh-CN"/>
              </w:rPr>
              <w:t>/</w:t>
            </w:r>
            <w:proofErr w:type="gramStart"/>
            <w:r w:rsidRPr="00ED4F87">
              <w:rPr>
                <w:sz w:val="21"/>
                <w:szCs w:val="32"/>
                <w:lang w:eastAsia="zh-CN"/>
              </w:rPr>
              <w:t>判零</w:t>
            </w:r>
            <w:proofErr w:type="gramEnd"/>
          </w:p>
        </w:tc>
      </w:tr>
      <w:tr w:rsidR="00631CAC" w14:paraId="2ACBF123" w14:textId="77777777" w:rsidTr="00ED4F87">
        <w:tc>
          <w:tcPr>
            <w:tcW w:w="631" w:type="pct"/>
          </w:tcPr>
          <w:p w14:paraId="7F61616D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ALUControl</w:t>
            </w:r>
            <w:proofErr w:type="spellEnd"/>
          </w:p>
        </w:tc>
        <w:tc>
          <w:tcPr>
            <w:tcW w:w="1907" w:type="pct"/>
          </w:tcPr>
          <w:p w14:paraId="55E3890F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ALUOp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funct</w:t>
            </w:r>
            <w:proofErr w:type="spellEnd"/>
          </w:p>
        </w:tc>
        <w:tc>
          <w:tcPr>
            <w:tcW w:w="824" w:type="pct"/>
          </w:tcPr>
          <w:p w14:paraId="150DE509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ALUCtrl</w:t>
            </w:r>
            <w:proofErr w:type="spellEnd"/>
          </w:p>
        </w:tc>
        <w:tc>
          <w:tcPr>
            <w:tcW w:w="1637" w:type="pct"/>
          </w:tcPr>
          <w:p w14:paraId="511842EA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将主控制与</w:t>
            </w:r>
            <w:proofErr w:type="spellEnd"/>
            <w:r w:rsidRPr="00ED4F87">
              <w:rPr>
                <w:sz w:val="21"/>
                <w:szCs w:val="32"/>
              </w:rPr>
              <w:t xml:space="preserve"> R </w:t>
            </w:r>
            <w:r w:rsidRPr="00ED4F87">
              <w:rPr>
                <w:sz w:val="21"/>
                <w:szCs w:val="32"/>
              </w:rPr>
              <w:t>型</w:t>
            </w:r>
            <w:r w:rsidRPr="00ED4F87">
              <w:rPr>
                <w:sz w:val="21"/>
                <w:szCs w:val="32"/>
              </w:rPr>
              <w:t xml:space="preserve"> </w:t>
            </w:r>
            <w:proofErr w:type="spellStart"/>
            <w:r w:rsidRPr="00ED4F87">
              <w:rPr>
                <w:sz w:val="21"/>
                <w:szCs w:val="32"/>
              </w:rPr>
              <w:t>funct</w:t>
            </w:r>
            <w:proofErr w:type="spellEnd"/>
            <w:r w:rsidRPr="00ED4F87">
              <w:rPr>
                <w:sz w:val="21"/>
                <w:szCs w:val="32"/>
              </w:rPr>
              <w:t xml:space="preserve"> </w:t>
            </w:r>
            <w:proofErr w:type="spellStart"/>
            <w:r w:rsidRPr="00ED4F87">
              <w:rPr>
                <w:sz w:val="21"/>
                <w:szCs w:val="32"/>
              </w:rPr>
              <w:t>合并译码</w:t>
            </w:r>
            <w:proofErr w:type="spellEnd"/>
          </w:p>
        </w:tc>
      </w:tr>
      <w:tr w:rsidR="00631CAC" w14:paraId="2C757473" w14:textId="77777777" w:rsidTr="00ED4F87">
        <w:tc>
          <w:tcPr>
            <w:tcW w:w="631" w:type="pct"/>
          </w:tcPr>
          <w:p w14:paraId="6CEE954B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DM</w:t>
            </w:r>
          </w:p>
        </w:tc>
        <w:tc>
          <w:tcPr>
            <w:tcW w:w="1907" w:type="pct"/>
          </w:tcPr>
          <w:p w14:paraId="17E24653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A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WD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MemRead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MemWrite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Clk</w:t>
            </w:r>
            <w:r w:rsidRPr="00ED4F87">
              <w:rPr>
                <w:sz w:val="21"/>
                <w:szCs w:val="32"/>
              </w:rPr>
              <w:t>、</w:t>
            </w:r>
            <w:r w:rsidRPr="00ED4F87">
              <w:rPr>
                <w:sz w:val="21"/>
                <w:szCs w:val="32"/>
              </w:rPr>
              <w:t>Reset</w:t>
            </w:r>
            <w:proofErr w:type="spellEnd"/>
          </w:p>
        </w:tc>
        <w:tc>
          <w:tcPr>
            <w:tcW w:w="824" w:type="pct"/>
          </w:tcPr>
          <w:p w14:paraId="5EB09D2A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RD</w:t>
            </w:r>
          </w:p>
        </w:tc>
        <w:tc>
          <w:tcPr>
            <w:tcW w:w="1637" w:type="pct"/>
          </w:tcPr>
          <w:p w14:paraId="388A4B3F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数据存储器读写</w:t>
            </w:r>
            <w:proofErr w:type="spellEnd"/>
          </w:p>
        </w:tc>
      </w:tr>
      <w:tr w:rsidR="00631CAC" w14:paraId="5C4AD4C5" w14:textId="77777777" w:rsidTr="00ED4F87">
        <w:tc>
          <w:tcPr>
            <w:tcW w:w="631" w:type="pct"/>
          </w:tcPr>
          <w:p w14:paraId="31011AF9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Controller</w:t>
            </w:r>
          </w:p>
        </w:tc>
        <w:tc>
          <w:tcPr>
            <w:tcW w:w="1907" w:type="pct"/>
          </w:tcPr>
          <w:p w14:paraId="127488F8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ED4F87">
              <w:rPr>
                <w:sz w:val="21"/>
                <w:szCs w:val="32"/>
              </w:rPr>
              <w:t>opcode</w:t>
            </w:r>
          </w:p>
        </w:tc>
        <w:tc>
          <w:tcPr>
            <w:tcW w:w="824" w:type="pct"/>
          </w:tcPr>
          <w:p w14:paraId="1BB742A6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ED4F87">
              <w:rPr>
                <w:sz w:val="21"/>
                <w:szCs w:val="32"/>
              </w:rPr>
              <w:t>各主控制信号</w:t>
            </w:r>
            <w:proofErr w:type="spellEnd"/>
          </w:p>
        </w:tc>
        <w:tc>
          <w:tcPr>
            <w:tcW w:w="1637" w:type="pct"/>
          </w:tcPr>
          <w:p w14:paraId="6084A8C1" w14:textId="77777777" w:rsidR="00631CAC" w:rsidRPr="00ED4F87" w:rsidRDefault="00000000" w:rsidP="00ED4F87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ED4F87">
              <w:rPr>
                <w:sz w:val="21"/>
                <w:szCs w:val="32"/>
                <w:lang w:eastAsia="zh-CN"/>
              </w:rPr>
              <w:t>根据指令类型控制整个数据通路</w:t>
            </w:r>
          </w:p>
        </w:tc>
      </w:tr>
    </w:tbl>
    <w:p w14:paraId="26B10981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60" w:name="_Toc19756"/>
      <w:bookmarkStart w:id="61" w:name="_Toc4522"/>
      <w:r w:rsidRPr="00E85E44">
        <w:rPr>
          <w:rFonts w:ascii="楷体_GB2312" w:eastAsia="楷体_GB2312" w:hAnsi="Times" w:hint="eastAsia"/>
          <w:bCs w:val="0"/>
        </w:rPr>
        <w:t xml:space="preserve">3.3.1 </w:t>
      </w:r>
      <w:r w:rsidRPr="00E85E44">
        <w:rPr>
          <w:rFonts w:ascii="楷体_GB2312" w:eastAsia="楷体_GB2312" w:hAnsi="Times"/>
          <w:bCs w:val="0"/>
        </w:rPr>
        <w:t>IFU 与 IM：</w:t>
      </w:r>
      <w:proofErr w:type="gramStart"/>
      <w:r w:rsidRPr="00E85E44">
        <w:rPr>
          <w:rFonts w:ascii="楷体_GB2312" w:eastAsia="楷体_GB2312" w:hAnsi="Times"/>
          <w:bCs w:val="0"/>
        </w:rPr>
        <w:t>取指和</w:t>
      </w:r>
      <w:proofErr w:type="gramEnd"/>
      <w:r w:rsidRPr="00E85E44">
        <w:rPr>
          <w:rFonts w:ascii="楷体_GB2312" w:eastAsia="楷体_GB2312" w:hAnsi="Times"/>
          <w:bCs w:val="0"/>
        </w:rPr>
        <w:t xml:space="preserve"> PC 更新</w:t>
      </w:r>
      <w:bookmarkEnd w:id="60"/>
      <w:bookmarkEnd w:id="61"/>
    </w:p>
    <w:p w14:paraId="70C663D1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IFU </w:t>
      </w:r>
      <w:r w:rsidRPr="00821D30">
        <w:rPr>
          <w:rFonts w:ascii="Times" w:hAnsi="Times"/>
        </w:rPr>
        <w:t>内部包含</w:t>
      </w:r>
      <w:r w:rsidRPr="00821D30">
        <w:rPr>
          <w:rFonts w:ascii="Times" w:hAnsi="Times"/>
        </w:rPr>
        <w:t xml:space="preserve"> 32 </w:t>
      </w:r>
      <w:r w:rsidRPr="00821D30">
        <w:rPr>
          <w:rFonts w:ascii="Times" w:hAnsi="Times"/>
        </w:rPr>
        <w:t>位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寄存器、</w:t>
      </w:r>
      <w:r w:rsidRPr="00821D30">
        <w:rPr>
          <w:rFonts w:ascii="Times" w:hAnsi="Times"/>
        </w:rPr>
        <w:t xml:space="preserve">PC+4 </w:t>
      </w:r>
      <w:r w:rsidRPr="00821D30">
        <w:rPr>
          <w:rFonts w:ascii="Times" w:hAnsi="Times"/>
        </w:rPr>
        <w:t>加法器、分支偏移左移</w:t>
      </w:r>
      <w:r w:rsidRPr="00821D30">
        <w:rPr>
          <w:rFonts w:ascii="Times" w:hAnsi="Times"/>
        </w:rPr>
        <w:t xml:space="preserve"> 2 </w:t>
      </w:r>
      <w:r w:rsidRPr="00821D30">
        <w:rPr>
          <w:rFonts w:ascii="Times" w:hAnsi="Times"/>
        </w:rPr>
        <w:t>位模块、分支目标地址加法器和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选择多路器。</w:t>
      </w:r>
      <w:r w:rsidRPr="00821D30">
        <w:rPr>
          <w:rFonts w:ascii="Times" w:hAnsi="Times"/>
        </w:rPr>
        <w:t xml:space="preserve">Reset </w:t>
      </w:r>
      <w:r w:rsidRPr="00821D30">
        <w:rPr>
          <w:rFonts w:ascii="Times" w:hAnsi="Times"/>
        </w:rPr>
        <w:t>有效时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清零；正常情况下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PC_next</w:t>
      </w:r>
      <w:proofErr w:type="spellEnd"/>
      <w:r w:rsidRPr="00821D30">
        <w:rPr>
          <w:rFonts w:ascii="Times" w:hAnsi="Times"/>
        </w:rPr>
        <w:t>=PC+4</w:t>
      </w:r>
      <w:r w:rsidRPr="00821D30">
        <w:rPr>
          <w:rFonts w:ascii="Times" w:hAnsi="Times"/>
        </w:rPr>
        <w:t>；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且</w:t>
      </w:r>
      <w:r w:rsidRPr="00821D30">
        <w:rPr>
          <w:rFonts w:ascii="Times" w:hAnsi="Times"/>
        </w:rPr>
        <w:t xml:space="preserve"> Zero=1 </w:t>
      </w:r>
      <w:r w:rsidRPr="00821D30">
        <w:rPr>
          <w:rFonts w:ascii="Times" w:hAnsi="Times"/>
        </w:rPr>
        <w:t>时选择</w:t>
      </w:r>
      <w:r w:rsidRPr="00821D30">
        <w:rPr>
          <w:rFonts w:ascii="Times" w:hAnsi="Times"/>
        </w:rPr>
        <w:t xml:space="preserve"> PC+4+(</w:t>
      </w:r>
      <w:proofErr w:type="spellStart"/>
      <w:r w:rsidRPr="00821D30">
        <w:rPr>
          <w:rFonts w:ascii="Times" w:hAnsi="Times"/>
        </w:rPr>
        <w:t>SignExt</w:t>
      </w:r>
      <w:proofErr w:type="spellEnd"/>
      <w:r w:rsidRPr="00821D30">
        <w:rPr>
          <w:rFonts w:ascii="Times" w:hAnsi="Times"/>
        </w:rPr>
        <w:t>(imm16)&lt;&lt;2)</w:t>
      </w:r>
      <w:r w:rsidRPr="00821D30">
        <w:rPr>
          <w:rFonts w:ascii="Times" w:hAnsi="Times"/>
        </w:rPr>
        <w:t>。</w:t>
      </w:r>
      <w:r w:rsidRPr="00821D30">
        <w:rPr>
          <w:rFonts w:ascii="Times" w:hAnsi="Times"/>
        </w:rPr>
        <w:t xml:space="preserve">IM </w:t>
      </w:r>
      <w:r w:rsidRPr="00821D30">
        <w:rPr>
          <w:rFonts w:ascii="Times" w:hAnsi="Times"/>
        </w:rPr>
        <w:t>使用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的字地址部分作为</w:t>
      </w:r>
      <w:r w:rsidRPr="00821D30">
        <w:rPr>
          <w:rFonts w:ascii="Times" w:hAnsi="Times"/>
        </w:rPr>
        <w:t xml:space="preserve"> 5 </w:t>
      </w:r>
      <w:r w:rsidRPr="00821D30">
        <w:rPr>
          <w:rFonts w:ascii="Times" w:hAnsi="Times"/>
        </w:rPr>
        <w:t>位地址，输出</w:t>
      </w:r>
      <w:r w:rsidRPr="00821D30">
        <w:rPr>
          <w:rFonts w:ascii="Times" w:hAnsi="Times"/>
        </w:rPr>
        <w:t xml:space="preserve"> 32 </w:t>
      </w:r>
      <w:r w:rsidRPr="00821D30">
        <w:rPr>
          <w:rFonts w:ascii="Times" w:hAnsi="Times"/>
        </w:rPr>
        <w:t>位指令。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1AC0AA35" w14:textId="77777777">
        <w:trPr>
          <w:trHeight w:hRule="exact" w:val="5898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05F02D7C" w14:textId="77777777" w:rsidR="00631CA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E627BFE" wp14:editId="633B9344">
                  <wp:extent cx="4908550" cy="2438400"/>
                  <wp:effectExtent l="0" t="0" r="6350" b="0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l="23198" t="13213" r="1476" b="26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F8D894A" wp14:editId="73D8EA2B">
                  <wp:extent cx="4906645" cy="1294130"/>
                  <wp:effectExtent l="0" t="0" r="8255" b="1270"/>
                  <wp:docPr id="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24600" t="36657" r="25588" b="42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645" cy="1294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D9887" w14:textId="77777777" w:rsidR="00631CAC" w:rsidRDefault="00631CAC">
            <w:pPr>
              <w:jc w:val="center"/>
            </w:pPr>
          </w:p>
          <w:p w14:paraId="26A172DF" w14:textId="77777777" w:rsidR="00631CAC" w:rsidRDefault="00631CAC">
            <w:pPr>
              <w:jc w:val="center"/>
            </w:pPr>
          </w:p>
        </w:tc>
      </w:tr>
    </w:tbl>
    <w:p w14:paraId="6C4E7AE2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图 3-3  IFU 与 IM 子电路</w:t>
      </w:r>
    </w:p>
    <w:p w14:paraId="19CD22D2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62" w:name="_Toc14650"/>
      <w:bookmarkStart w:id="63" w:name="_Toc29245"/>
      <w:r w:rsidRPr="00E85E44">
        <w:rPr>
          <w:rFonts w:ascii="楷体_GB2312" w:eastAsia="楷体_GB2312" w:hAnsi="Times" w:hint="eastAsia"/>
          <w:bCs w:val="0"/>
        </w:rPr>
        <w:t xml:space="preserve">3.3.2 </w:t>
      </w:r>
      <w:r w:rsidRPr="00E85E44">
        <w:rPr>
          <w:rFonts w:ascii="楷体_GB2312" w:eastAsia="楷体_GB2312" w:hAnsi="Times"/>
          <w:bCs w:val="0"/>
        </w:rPr>
        <w:t>GRF：通用寄存器组</w:t>
      </w:r>
      <w:bookmarkEnd w:id="62"/>
      <w:bookmarkEnd w:id="63"/>
    </w:p>
    <w:p w14:paraId="6DBD895C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GRF </w:t>
      </w:r>
      <w:r w:rsidRPr="00821D30">
        <w:rPr>
          <w:rFonts w:ascii="Times" w:hAnsi="Times"/>
        </w:rPr>
        <w:t>提供两个组合读端口和一个时钟写端口。</w:t>
      </w:r>
      <w:r w:rsidRPr="00821D30">
        <w:rPr>
          <w:rFonts w:ascii="Times" w:hAnsi="Times"/>
        </w:rPr>
        <w:t>RA1=</w:t>
      </w:r>
      <w:proofErr w:type="spellStart"/>
      <w:r w:rsidRPr="00821D30">
        <w:rPr>
          <w:rFonts w:ascii="Times" w:hAnsi="Times"/>
        </w:rPr>
        <w:t>rs</w:t>
      </w:r>
      <w:proofErr w:type="spellEnd"/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RA2=rt</w:t>
      </w:r>
      <w:r w:rsidRPr="00821D30">
        <w:rPr>
          <w:rFonts w:ascii="Times" w:hAnsi="Times"/>
        </w:rPr>
        <w:t>，</w:t>
      </w:r>
      <w:r w:rsidRPr="00821D30">
        <w:rPr>
          <w:rFonts w:ascii="Times" w:hAnsi="Times"/>
        </w:rPr>
        <w:t xml:space="preserve">RD1/RD2 </w:t>
      </w:r>
      <w:r w:rsidRPr="00821D30">
        <w:rPr>
          <w:rFonts w:ascii="Times" w:hAnsi="Times"/>
        </w:rPr>
        <w:t>直接输出对应寄存器值；写地址</w:t>
      </w:r>
      <w:r w:rsidRPr="00821D30">
        <w:rPr>
          <w:rFonts w:ascii="Times" w:hAnsi="Times"/>
        </w:rPr>
        <w:t xml:space="preserve"> WA </w:t>
      </w:r>
      <w:r w:rsidRPr="00821D30">
        <w:rPr>
          <w:rFonts w:ascii="Times" w:hAnsi="Times"/>
        </w:rPr>
        <w:t>由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RegDst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选择</w:t>
      </w:r>
      <w:r w:rsidRPr="00821D30">
        <w:rPr>
          <w:rFonts w:ascii="Times" w:hAnsi="Times"/>
        </w:rPr>
        <w:t xml:space="preserve"> rt </w:t>
      </w:r>
      <w:r w:rsidRPr="00821D30">
        <w:rPr>
          <w:rFonts w:ascii="Times" w:hAnsi="Times"/>
        </w:rPr>
        <w:t>或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rd</w:t>
      </w:r>
      <w:proofErr w:type="spellEnd"/>
      <w:r w:rsidRPr="00821D30">
        <w:rPr>
          <w:rFonts w:ascii="Times" w:hAnsi="Times"/>
        </w:rPr>
        <w:t>，写数据</w:t>
      </w:r>
      <w:r w:rsidRPr="00821D30">
        <w:rPr>
          <w:rFonts w:ascii="Times" w:hAnsi="Times"/>
        </w:rPr>
        <w:t xml:space="preserve"> WD </w:t>
      </w:r>
      <w:r w:rsidRPr="00821D30">
        <w:rPr>
          <w:rFonts w:ascii="Times" w:hAnsi="Times"/>
        </w:rPr>
        <w:t>由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MemToReg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选择</w:t>
      </w:r>
      <w:r w:rsidRPr="00821D30">
        <w:rPr>
          <w:rFonts w:ascii="Times" w:hAnsi="Times"/>
        </w:rPr>
        <w:t xml:space="preserve"> ALU </w:t>
      </w:r>
      <w:r w:rsidRPr="00821D30">
        <w:rPr>
          <w:rFonts w:ascii="Times" w:hAnsi="Times"/>
        </w:rPr>
        <w:t>结果、</w:t>
      </w:r>
      <w:r w:rsidRPr="00821D30">
        <w:rPr>
          <w:rFonts w:ascii="Times" w:hAnsi="Times"/>
        </w:rPr>
        <w:t xml:space="preserve">DM </w:t>
      </w:r>
      <w:r w:rsidRPr="00821D30">
        <w:rPr>
          <w:rFonts w:ascii="Times" w:hAnsi="Times"/>
        </w:rPr>
        <w:t>数据或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lui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高位立即数。</w:t>
      </w:r>
      <w:proofErr w:type="spellStart"/>
      <w:r w:rsidRPr="00821D30">
        <w:rPr>
          <w:rFonts w:ascii="Times" w:hAnsi="Times"/>
        </w:rPr>
        <w:t>RegWrite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为</w:t>
      </w:r>
      <w:r w:rsidRPr="00821D30">
        <w:rPr>
          <w:rFonts w:ascii="Times" w:hAnsi="Times"/>
        </w:rPr>
        <w:t xml:space="preserve"> 1 </w:t>
      </w:r>
      <w:r w:rsidRPr="00821D30">
        <w:rPr>
          <w:rFonts w:ascii="Times" w:hAnsi="Times"/>
        </w:rPr>
        <w:t>时在时钟</w:t>
      </w:r>
      <w:r w:rsidRPr="00821D30">
        <w:rPr>
          <w:rFonts w:ascii="Times" w:hAnsi="Times"/>
        </w:rPr>
        <w:lastRenderedPageBreak/>
        <w:t>有效沿写入。寄存器</w:t>
      </w:r>
      <w:r w:rsidRPr="00821D30">
        <w:rPr>
          <w:rFonts w:ascii="Times" w:hAnsi="Times"/>
        </w:rPr>
        <w:t xml:space="preserve"> 0 </w:t>
      </w:r>
      <w:r w:rsidRPr="00821D30">
        <w:rPr>
          <w:rFonts w:ascii="Times" w:hAnsi="Times"/>
        </w:rPr>
        <w:t>保持为</w:t>
      </w:r>
      <w:r w:rsidRPr="00821D30">
        <w:rPr>
          <w:rFonts w:ascii="Times" w:hAnsi="Times"/>
        </w:rPr>
        <w:t xml:space="preserve"> 0</w:t>
      </w:r>
      <w:r w:rsidRPr="00821D30">
        <w:rPr>
          <w:rFonts w:ascii="Times" w:hAnsi="Times"/>
        </w:rPr>
        <w:t>，使机器码全</w:t>
      </w:r>
      <w:r w:rsidRPr="00821D30">
        <w:rPr>
          <w:rFonts w:ascii="Times" w:hAnsi="Times"/>
        </w:rPr>
        <w:t xml:space="preserve"> 0 </w:t>
      </w:r>
      <w:r w:rsidRPr="00821D30">
        <w:rPr>
          <w:rFonts w:ascii="Times" w:hAnsi="Times"/>
        </w:rPr>
        <w:t>的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nop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不产生有效状态变化。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39D422AB" w14:textId="77777777">
        <w:trPr>
          <w:trHeight w:hRule="exact" w:val="10282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1B4B7BAB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639C716D" wp14:editId="03B83B8B">
                  <wp:extent cx="5400040" cy="3647440"/>
                  <wp:effectExtent l="0" t="0" r="1270" b="635"/>
                  <wp:docPr id="1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l="15115" t="8889" r="7082" b="7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64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4DD0E7E9" wp14:editId="625DBA1F">
                  <wp:extent cx="5390515" cy="2673985"/>
                  <wp:effectExtent l="0" t="0" r="635" b="2540"/>
                  <wp:docPr id="1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l="15714" t="32272" r="10886" b="9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515" cy="267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2C1E8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 xml:space="preserve">图 3-4  GRF </w:t>
      </w:r>
      <w:proofErr w:type="gramStart"/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寄存器组子电路</w:t>
      </w:r>
      <w:proofErr w:type="gramEnd"/>
    </w:p>
    <w:p w14:paraId="0E159536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64" w:name="_Toc11613"/>
      <w:bookmarkStart w:id="65" w:name="_Toc7569"/>
      <w:r w:rsidRPr="00E85E44">
        <w:rPr>
          <w:rFonts w:ascii="楷体_GB2312" w:eastAsia="楷体_GB2312" w:hAnsi="Times" w:hint="eastAsia"/>
          <w:bCs w:val="0"/>
        </w:rPr>
        <w:t xml:space="preserve">3.3.3 </w:t>
      </w:r>
      <w:r w:rsidRPr="00E85E44">
        <w:rPr>
          <w:rFonts w:ascii="楷体_GB2312" w:eastAsia="楷体_GB2312" w:hAnsi="Times"/>
          <w:bCs w:val="0"/>
        </w:rPr>
        <w:t xml:space="preserve">EXT、ALU 与 </w:t>
      </w:r>
      <w:proofErr w:type="spellStart"/>
      <w:r w:rsidRPr="00E85E44">
        <w:rPr>
          <w:rFonts w:ascii="楷体_GB2312" w:eastAsia="楷体_GB2312" w:hAnsi="Times"/>
          <w:bCs w:val="0"/>
        </w:rPr>
        <w:t>ALUControl</w:t>
      </w:r>
      <w:bookmarkEnd w:id="64"/>
      <w:bookmarkEnd w:id="65"/>
      <w:proofErr w:type="spellEnd"/>
    </w:p>
    <w:p w14:paraId="6D09E75F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EXT </w:t>
      </w:r>
      <w:r w:rsidRPr="00821D30">
        <w:rPr>
          <w:rFonts w:ascii="Times" w:hAnsi="Times"/>
        </w:rPr>
        <w:t>根据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ExtOp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对</w:t>
      </w:r>
      <w:r w:rsidRPr="00821D30">
        <w:rPr>
          <w:rFonts w:ascii="Times" w:hAnsi="Times"/>
        </w:rPr>
        <w:t xml:space="preserve"> 16 </w:t>
      </w:r>
      <w:proofErr w:type="gramStart"/>
      <w:r w:rsidRPr="00821D30">
        <w:rPr>
          <w:rFonts w:ascii="Times" w:hAnsi="Times"/>
        </w:rPr>
        <w:t>位立即数执行</w:t>
      </w:r>
      <w:proofErr w:type="gramEnd"/>
      <w:r w:rsidRPr="00821D30">
        <w:rPr>
          <w:rFonts w:ascii="Times" w:hAnsi="Times"/>
        </w:rPr>
        <w:t>符号扩展或零扩展。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的偏移量需要符号扩展；</w:t>
      </w:r>
      <w:proofErr w:type="spellStart"/>
      <w:r w:rsidRPr="00821D30">
        <w:rPr>
          <w:rFonts w:ascii="Times" w:hAnsi="Times"/>
        </w:rPr>
        <w:t>ori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使用零扩展；</w:t>
      </w:r>
      <w:proofErr w:type="spellStart"/>
      <w:r w:rsidRPr="00821D30">
        <w:rPr>
          <w:rFonts w:ascii="Times" w:hAnsi="Times"/>
        </w:rPr>
        <w:t>lui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将立即数放到结果高</w:t>
      </w:r>
      <w:r w:rsidRPr="00821D30">
        <w:rPr>
          <w:rFonts w:ascii="Times" w:hAnsi="Times"/>
        </w:rPr>
        <w:t xml:space="preserve"> 16 </w:t>
      </w:r>
      <w:r w:rsidRPr="00821D30">
        <w:rPr>
          <w:rFonts w:ascii="Times" w:hAnsi="Times"/>
        </w:rPr>
        <w:t>位。</w:t>
      </w:r>
      <w:proofErr w:type="spellStart"/>
      <w:r w:rsidRPr="00821D30">
        <w:rPr>
          <w:rFonts w:ascii="Times" w:hAnsi="Times"/>
        </w:rPr>
        <w:t>ALUSrc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决定</w:t>
      </w:r>
      <w:r w:rsidRPr="00821D30">
        <w:rPr>
          <w:rFonts w:ascii="Times" w:hAnsi="Times"/>
        </w:rPr>
        <w:t xml:space="preserve"> ALU </w:t>
      </w:r>
      <w:r w:rsidRPr="00821D30">
        <w:rPr>
          <w:rFonts w:ascii="Times" w:hAnsi="Times"/>
        </w:rPr>
        <w:t>第二输入来自</w:t>
      </w:r>
      <w:r w:rsidRPr="00821D30">
        <w:rPr>
          <w:rFonts w:ascii="Times" w:hAnsi="Times"/>
        </w:rPr>
        <w:t xml:space="preserve"> RD2 </w:t>
      </w:r>
      <w:r w:rsidRPr="00821D30">
        <w:rPr>
          <w:rFonts w:ascii="Times" w:hAnsi="Times"/>
        </w:rPr>
        <w:t>还是扩展立即数。</w:t>
      </w:r>
    </w:p>
    <w:p w14:paraId="2FFE0E8A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ALUControl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以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ALUOp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funct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为输入。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>/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选择加法计算地址，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选择</w:t>
      </w:r>
      <w:r w:rsidRPr="00821D30">
        <w:rPr>
          <w:rFonts w:ascii="Times" w:hAnsi="Times"/>
        </w:rPr>
        <w:lastRenderedPageBreak/>
        <w:t>减法或相等比较，</w:t>
      </w:r>
      <w:proofErr w:type="spellStart"/>
      <w:r w:rsidRPr="00821D30">
        <w:rPr>
          <w:rFonts w:ascii="Times" w:hAnsi="Times"/>
        </w:rPr>
        <w:t>ori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选择按位或，</w:t>
      </w:r>
      <w:r w:rsidRPr="00821D30">
        <w:rPr>
          <w:rFonts w:ascii="Times" w:hAnsi="Times"/>
        </w:rPr>
        <w:t xml:space="preserve">R </w:t>
      </w:r>
      <w:r w:rsidRPr="00821D30">
        <w:rPr>
          <w:rFonts w:ascii="Times" w:hAnsi="Times"/>
        </w:rPr>
        <w:t>型指令根据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funct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区分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addu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subu</w:t>
      </w:r>
      <w:proofErr w:type="spellEnd"/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add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sub</w:t>
      </w:r>
      <w:r w:rsidRPr="00821D30">
        <w:rPr>
          <w:rFonts w:ascii="Times" w:hAnsi="Times"/>
        </w:rPr>
        <w:t>。</w:t>
      </w:r>
      <w:r w:rsidRPr="00821D30">
        <w:rPr>
          <w:rFonts w:ascii="Times" w:hAnsi="Times"/>
        </w:rPr>
        <w:t xml:space="preserve">ALU </w:t>
      </w:r>
      <w:r w:rsidRPr="00821D30">
        <w:rPr>
          <w:rFonts w:ascii="Times" w:hAnsi="Times"/>
        </w:rPr>
        <w:t>输出</w:t>
      </w:r>
      <w:r w:rsidRPr="00821D30">
        <w:rPr>
          <w:rFonts w:ascii="Times" w:hAnsi="Times"/>
        </w:rPr>
        <w:t xml:space="preserve"> Result </w:t>
      </w: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Zero</w:t>
      </w:r>
      <w:r w:rsidRPr="00821D30">
        <w:rPr>
          <w:rFonts w:ascii="Times" w:hAnsi="Times"/>
        </w:rPr>
        <w:t>，</w:t>
      </w:r>
      <w:r w:rsidRPr="00821D30">
        <w:rPr>
          <w:rFonts w:ascii="Times" w:hAnsi="Times"/>
        </w:rPr>
        <w:t xml:space="preserve">Zero </w:t>
      </w:r>
      <w:r w:rsidRPr="00821D30">
        <w:rPr>
          <w:rFonts w:ascii="Times" w:hAnsi="Times"/>
        </w:rPr>
        <w:t>与</w:t>
      </w:r>
      <w:r w:rsidRPr="00821D30">
        <w:rPr>
          <w:rFonts w:ascii="Times" w:hAnsi="Times"/>
        </w:rPr>
        <w:t xml:space="preserve"> Branch </w:t>
      </w:r>
      <w:r w:rsidRPr="00821D30">
        <w:rPr>
          <w:rFonts w:ascii="Times" w:hAnsi="Times"/>
        </w:rPr>
        <w:t>共同决定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是否跳转。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1FD4BB2B" w14:textId="77777777">
        <w:trPr>
          <w:trHeight w:hRule="exact" w:val="4466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408094AE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40BA275B" wp14:editId="40849DB5">
                  <wp:extent cx="5194935" cy="2789555"/>
                  <wp:effectExtent l="0" t="0" r="5715" b="1270"/>
                  <wp:docPr id="1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l="15691" t="13453" r="9822" b="22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935" cy="278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D1FF0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 xml:space="preserve">图 3-5  ALU 与 </w:t>
      </w:r>
      <w:proofErr w:type="spellStart"/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ALUControl</w:t>
      </w:r>
      <w:proofErr w:type="spellEnd"/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 xml:space="preserve"> 子电路</w:t>
      </w:r>
    </w:p>
    <w:p w14:paraId="5B5F0052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66" w:name="_Toc8509"/>
      <w:bookmarkStart w:id="67" w:name="_Toc13021"/>
      <w:r w:rsidRPr="00E85E44">
        <w:rPr>
          <w:rFonts w:ascii="楷体_GB2312" w:eastAsia="楷体_GB2312" w:hAnsi="Times" w:hint="eastAsia"/>
          <w:bCs w:val="0"/>
        </w:rPr>
        <w:t xml:space="preserve">3.3.4 </w:t>
      </w:r>
      <w:r w:rsidRPr="00E85E44">
        <w:rPr>
          <w:rFonts w:ascii="楷体_GB2312" w:eastAsia="楷体_GB2312" w:hAnsi="Times"/>
          <w:bCs w:val="0"/>
        </w:rPr>
        <w:t>DM 与写回通路</w:t>
      </w:r>
      <w:bookmarkEnd w:id="66"/>
      <w:bookmarkEnd w:id="67"/>
    </w:p>
    <w:p w14:paraId="669C243A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DM </w:t>
      </w:r>
      <w:r w:rsidRPr="00821D30">
        <w:rPr>
          <w:rFonts w:ascii="Times" w:hAnsi="Times"/>
        </w:rPr>
        <w:t>的地址来自</w:t>
      </w:r>
      <w:r w:rsidRPr="00821D30">
        <w:rPr>
          <w:rFonts w:ascii="Times" w:hAnsi="Times"/>
        </w:rPr>
        <w:t xml:space="preserve"> ALU </w:t>
      </w:r>
      <w:r w:rsidRPr="00821D30">
        <w:rPr>
          <w:rFonts w:ascii="Times" w:hAnsi="Times"/>
        </w:rPr>
        <w:t>计算结果，写数据来自</w:t>
      </w:r>
      <w:r w:rsidRPr="00821D30">
        <w:rPr>
          <w:rFonts w:ascii="Times" w:hAnsi="Times"/>
        </w:rPr>
        <w:t xml:space="preserve"> GRF </w:t>
      </w:r>
      <w:r w:rsidRPr="00821D30">
        <w:rPr>
          <w:rFonts w:ascii="Times" w:hAnsi="Times"/>
        </w:rPr>
        <w:t>的</w:t>
      </w:r>
      <w:r w:rsidRPr="00821D30">
        <w:rPr>
          <w:rFonts w:ascii="Times" w:hAnsi="Times"/>
        </w:rPr>
        <w:t xml:space="preserve"> RD2</w:t>
      </w:r>
      <w:r w:rsidRPr="00821D30">
        <w:rPr>
          <w:rFonts w:ascii="Times" w:hAnsi="Times"/>
        </w:rPr>
        <w:t>。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时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MemWrite</w:t>
      </w:r>
      <w:proofErr w:type="spellEnd"/>
      <w:r w:rsidRPr="00821D30">
        <w:rPr>
          <w:rFonts w:ascii="Times" w:hAnsi="Times"/>
        </w:rPr>
        <w:t>=1</w:t>
      </w:r>
      <w:r w:rsidRPr="00821D30">
        <w:rPr>
          <w:rFonts w:ascii="Times" w:hAnsi="Times"/>
        </w:rPr>
        <w:t>，在时钟沿写入；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时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MemRead</w:t>
      </w:r>
      <w:proofErr w:type="spellEnd"/>
      <w:r w:rsidRPr="00821D30">
        <w:rPr>
          <w:rFonts w:ascii="Times" w:hAnsi="Times"/>
        </w:rPr>
        <w:t>=1</w:t>
      </w:r>
      <w:r w:rsidRPr="00821D30">
        <w:rPr>
          <w:rFonts w:ascii="Times" w:hAnsi="Times"/>
        </w:rPr>
        <w:t>，读出数据经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MemToReg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选择后写回</w:t>
      </w:r>
      <w:r w:rsidRPr="00821D30">
        <w:rPr>
          <w:rFonts w:ascii="Times" w:hAnsi="Times"/>
        </w:rPr>
        <w:t xml:space="preserve"> rt</w:t>
      </w:r>
      <w:r w:rsidRPr="00821D30">
        <w:rPr>
          <w:rFonts w:ascii="Times" w:hAnsi="Times"/>
        </w:rPr>
        <w:t>。其他指令</w:t>
      </w:r>
      <w:proofErr w:type="gramStart"/>
      <w:r w:rsidRPr="00821D30">
        <w:rPr>
          <w:rFonts w:ascii="Times" w:hAnsi="Times"/>
        </w:rPr>
        <w:t>不访问</w:t>
      </w:r>
      <w:proofErr w:type="gramEnd"/>
      <w:r w:rsidRPr="00821D30">
        <w:rPr>
          <w:rFonts w:ascii="Times" w:hAnsi="Times"/>
        </w:rPr>
        <w:t xml:space="preserve"> DM</w:t>
      </w:r>
      <w:r w:rsidRPr="00821D30">
        <w:rPr>
          <w:rFonts w:ascii="Times" w:hAnsi="Times"/>
        </w:rPr>
        <w:t>。写回多路器需要至少区分</w:t>
      </w:r>
      <w:r w:rsidRPr="00821D30">
        <w:rPr>
          <w:rFonts w:ascii="Times" w:hAnsi="Times"/>
        </w:rPr>
        <w:t xml:space="preserve"> ALU </w:t>
      </w:r>
      <w:r w:rsidRPr="00821D30">
        <w:rPr>
          <w:rFonts w:ascii="Times" w:hAnsi="Times"/>
        </w:rPr>
        <w:t>结果、</w:t>
      </w:r>
      <w:r w:rsidRPr="00821D30">
        <w:rPr>
          <w:rFonts w:ascii="Times" w:hAnsi="Times"/>
        </w:rPr>
        <w:t xml:space="preserve">DM </w:t>
      </w:r>
      <w:r w:rsidRPr="00821D30">
        <w:rPr>
          <w:rFonts w:ascii="Times" w:hAnsi="Times"/>
        </w:rPr>
        <w:t>读数据和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lui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结果。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590CB268" w14:textId="77777777">
        <w:trPr>
          <w:trHeight w:hRule="exact" w:val="5133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0F26A821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3AA305D1" wp14:editId="1B22ED55">
                  <wp:extent cx="5043805" cy="3248660"/>
                  <wp:effectExtent l="0" t="0" r="0" b="0"/>
                  <wp:docPr id="1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l="22637" t="7407" r="1076" b="13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324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5375E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lastRenderedPageBreak/>
        <w:t>图 3-6  DM、EXT 与写回多路器</w:t>
      </w:r>
    </w:p>
    <w:p w14:paraId="49C9E717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68" w:name="_Toc10542"/>
      <w:bookmarkStart w:id="69" w:name="_Toc29133"/>
      <w:r w:rsidRPr="00E85E44">
        <w:rPr>
          <w:rFonts w:ascii="楷体_GB2312" w:eastAsia="楷体_GB2312" w:hAnsi="Times" w:hint="eastAsia"/>
          <w:bCs w:val="0"/>
        </w:rPr>
        <w:t xml:space="preserve">3.3.5 </w:t>
      </w:r>
      <w:r w:rsidRPr="00E85E44">
        <w:rPr>
          <w:rFonts w:ascii="楷体_GB2312" w:eastAsia="楷体_GB2312" w:hAnsi="Times"/>
          <w:bCs w:val="0"/>
        </w:rPr>
        <w:t>Controller：主控制信号生成</w:t>
      </w:r>
      <w:bookmarkEnd w:id="68"/>
      <w:bookmarkEnd w:id="69"/>
    </w:p>
    <w:p w14:paraId="61B3444E" w14:textId="77777777" w:rsidR="00631CAC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 xml:space="preserve">Controller </w:t>
      </w:r>
      <w:r w:rsidRPr="00821D30">
        <w:rPr>
          <w:rFonts w:ascii="Times" w:hAnsi="Times"/>
        </w:rPr>
        <w:t>对</w:t>
      </w:r>
      <w:r w:rsidRPr="00821D30">
        <w:rPr>
          <w:rFonts w:ascii="Times" w:hAnsi="Times"/>
        </w:rPr>
        <w:t xml:space="preserve"> opcode </w:t>
      </w:r>
      <w:r w:rsidRPr="00821D30">
        <w:rPr>
          <w:rFonts w:ascii="Times" w:hAnsi="Times"/>
        </w:rPr>
        <w:t>进行组合逻辑译码。</w:t>
      </w:r>
      <w:proofErr w:type="spellStart"/>
      <w:r w:rsidRPr="00821D30">
        <w:rPr>
          <w:rFonts w:ascii="Times" w:hAnsi="Times"/>
        </w:rPr>
        <w:t>RegDst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决定写寄存器编号；</w:t>
      </w:r>
      <w:proofErr w:type="spellStart"/>
      <w:r w:rsidRPr="00821D30">
        <w:rPr>
          <w:rFonts w:ascii="Times" w:hAnsi="Times"/>
        </w:rPr>
        <w:t>ALUSrc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决定</w:t>
      </w:r>
      <w:r w:rsidRPr="00821D30">
        <w:rPr>
          <w:rFonts w:ascii="Times" w:hAnsi="Times"/>
        </w:rPr>
        <w:t xml:space="preserve"> ALU </w:t>
      </w:r>
      <w:r w:rsidRPr="00821D30">
        <w:rPr>
          <w:rFonts w:ascii="Times" w:hAnsi="Times"/>
        </w:rPr>
        <w:t>的第二操作数；</w:t>
      </w:r>
      <w:proofErr w:type="spellStart"/>
      <w:r w:rsidRPr="00821D30">
        <w:rPr>
          <w:rFonts w:ascii="Times" w:hAnsi="Times"/>
        </w:rPr>
        <w:t>RegWrite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控制</w:t>
      </w:r>
      <w:r w:rsidRPr="00821D30">
        <w:rPr>
          <w:rFonts w:ascii="Times" w:hAnsi="Times"/>
        </w:rPr>
        <w:t xml:space="preserve"> GRF </w:t>
      </w:r>
      <w:r w:rsidRPr="00821D30">
        <w:rPr>
          <w:rFonts w:ascii="Times" w:hAnsi="Times"/>
        </w:rPr>
        <w:t>写入；</w:t>
      </w:r>
      <w:proofErr w:type="spellStart"/>
      <w:r w:rsidRPr="00821D30">
        <w:rPr>
          <w:rFonts w:ascii="Times" w:hAnsi="Times"/>
        </w:rPr>
        <w:t>MemRead</w:t>
      </w:r>
      <w:proofErr w:type="spellEnd"/>
      <w:r w:rsidRPr="00821D30">
        <w:rPr>
          <w:rFonts w:ascii="Times" w:hAnsi="Times"/>
        </w:rPr>
        <w:t>/</w:t>
      </w:r>
      <w:proofErr w:type="spellStart"/>
      <w:r w:rsidRPr="00821D30">
        <w:rPr>
          <w:rFonts w:ascii="Times" w:hAnsi="Times"/>
        </w:rPr>
        <w:t>MemWrite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控制</w:t>
      </w:r>
      <w:r w:rsidRPr="00821D30">
        <w:rPr>
          <w:rFonts w:ascii="Times" w:hAnsi="Times"/>
        </w:rPr>
        <w:t xml:space="preserve"> DM</w:t>
      </w:r>
      <w:r w:rsidRPr="00821D30">
        <w:rPr>
          <w:rFonts w:ascii="Times" w:hAnsi="Times"/>
        </w:rPr>
        <w:t>；</w:t>
      </w:r>
      <w:proofErr w:type="spellStart"/>
      <w:r w:rsidRPr="00821D30">
        <w:rPr>
          <w:rFonts w:ascii="Times" w:hAnsi="Times"/>
        </w:rPr>
        <w:t>MemToReg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决定写回数据；</w:t>
      </w:r>
      <w:r w:rsidRPr="00821D30">
        <w:rPr>
          <w:rFonts w:ascii="Times" w:hAnsi="Times"/>
        </w:rPr>
        <w:t xml:space="preserve">Branch </w:t>
      </w:r>
      <w:r w:rsidRPr="00821D30">
        <w:rPr>
          <w:rFonts w:ascii="Times" w:hAnsi="Times"/>
        </w:rPr>
        <w:t>标识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>；</w:t>
      </w:r>
      <w:proofErr w:type="spellStart"/>
      <w:r w:rsidRPr="00821D30">
        <w:rPr>
          <w:rFonts w:ascii="Times" w:hAnsi="Times"/>
        </w:rPr>
        <w:t>ExtOp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决定立即数扩展方式；</w:t>
      </w:r>
      <w:proofErr w:type="spellStart"/>
      <w:r w:rsidRPr="00821D30">
        <w:rPr>
          <w:rFonts w:ascii="Times" w:hAnsi="Times"/>
        </w:rPr>
        <w:t>ALUOp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向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ALUControl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传递运算类别。</w:t>
      </w:r>
    </w:p>
    <w:p w14:paraId="63D0AD9F" w14:textId="4DCE4165" w:rsidR="00ED4F87" w:rsidRPr="00ED4F87" w:rsidRDefault="00ED4F87" w:rsidP="00ED4F87">
      <w:pPr>
        <w:widowControl w:val="0"/>
        <w:spacing w:after="0" w:line="240" w:lineRule="auto"/>
        <w:jc w:val="center"/>
        <w:rPr>
          <w:rFonts w:hint="eastAsia"/>
          <w:lang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表 3-3  各类指令的控制信号（功能含义）</w:t>
      </w:r>
    </w:p>
    <w:tbl>
      <w:tblPr>
        <w:tblStyle w:val="affb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570"/>
        <w:gridCol w:w="1566"/>
        <w:gridCol w:w="759"/>
        <w:gridCol w:w="810"/>
        <w:gridCol w:w="861"/>
        <w:gridCol w:w="680"/>
        <w:gridCol w:w="425"/>
        <w:gridCol w:w="912"/>
        <w:gridCol w:w="1072"/>
      </w:tblGrid>
      <w:tr w:rsidR="00631CAC" w:rsidRPr="00ED4F87" w14:paraId="0393CA0C" w14:textId="77777777" w:rsidTr="00ED4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9" w:type="pct"/>
          </w:tcPr>
          <w:p w14:paraId="35505434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指令</w:t>
            </w:r>
            <w:proofErr w:type="spellEnd"/>
          </w:p>
        </w:tc>
        <w:tc>
          <w:tcPr>
            <w:tcW w:w="335" w:type="pct"/>
          </w:tcPr>
          <w:p w14:paraId="65BB2FF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RegDst</w:t>
            </w:r>
            <w:proofErr w:type="spellEnd"/>
          </w:p>
        </w:tc>
        <w:tc>
          <w:tcPr>
            <w:tcW w:w="921" w:type="pct"/>
          </w:tcPr>
          <w:p w14:paraId="592D330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b/>
                <w:sz w:val="21"/>
                <w:szCs w:val="21"/>
              </w:rPr>
              <w:t>ALU B</w:t>
            </w:r>
          </w:p>
        </w:tc>
        <w:tc>
          <w:tcPr>
            <w:tcW w:w="446" w:type="pct"/>
          </w:tcPr>
          <w:p w14:paraId="360CB61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RegWrite</w:t>
            </w:r>
            <w:proofErr w:type="spellEnd"/>
          </w:p>
        </w:tc>
        <w:tc>
          <w:tcPr>
            <w:tcW w:w="476" w:type="pct"/>
          </w:tcPr>
          <w:p w14:paraId="20B282E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MemRead</w:t>
            </w:r>
            <w:proofErr w:type="spellEnd"/>
          </w:p>
        </w:tc>
        <w:tc>
          <w:tcPr>
            <w:tcW w:w="506" w:type="pct"/>
          </w:tcPr>
          <w:p w14:paraId="7B55672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MemWrite</w:t>
            </w:r>
            <w:proofErr w:type="spellEnd"/>
          </w:p>
        </w:tc>
        <w:tc>
          <w:tcPr>
            <w:tcW w:w="400" w:type="pct"/>
          </w:tcPr>
          <w:p w14:paraId="1663580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MemToReg</w:t>
            </w:r>
            <w:proofErr w:type="spellEnd"/>
          </w:p>
        </w:tc>
        <w:tc>
          <w:tcPr>
            <w:tcW w:w="250" w:type="pct"/>
          </w:tcPr>
          <w:p w14:paraId="7C35C19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b/>
                <w:sz w:val="21"/>
                <w:szCs w:val="21"/>
              </w:rPr>
              <w:t>Branch</w:t>
            </w:r>
          </w:p>
        </w:tc>
        <w:tc>
          <w:tcPr>
            <w:tcW w:w="536" w:type="pct"/>
          </w:tcPr>
          <w:p w14:paraId="354F9F2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ExtOp</w:t>
            </w:r>
            <w:proofErr w:type="spellEnd"/>
          </w:p>
        </w:tc>
        <w:tc>
          <w:tcPr>
            <w:tcW w:w="630" w:type="pct"/>
          </w:tcPr>
          <w:p w14:paraId="4A99A67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b/>
                <w:sz w:val="21"/>
                <w:szCs w:val="21"/>
              </w:rPr>
              <w:t>ALUOp</w:t>
            </w:r>
            <w:proofErr w:type="spellEnd"/>
          </w:p>
        </w:tc>
      </w:tr>
      <w:tr w:rsidR="00631CAC" w:rsidRPr="00ED4F87" w14:paraId="58F20BE4" w14:textId="77777777" w:rsidTr="00ED4F87">
        <w:tc>
          <w:tcPr>
            <w:tcW w:w="499" w:type="pct"/>
          </w:tcPr>
          <w:p w14:paraId="57BAE54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addu</w:t>
            </w:r>
            <w:proofErr w:type="spellEnd"/>
            <w:r w:rsidRPr="00ED4F87">
              <w:rPr>
                <w:sz w:val="21"/>
                <w:szCs w:val="21"/>
              </w:rPr>
              <w:t>/</w:t>
            </w:r>
            <w:proofErr w:type="spellStart"/>
            <w:r w:rsidRPr="00ED4F87">
              <w:rPr>
                <w:sz w:val="21"/>
                <w:szCs w:val="21"/>
              </w:rPr>
              <w:t>subu</w:t>
            </w:r>
            <w:proofErr w:type="spellEnd"/>
            <w:r w:rsidRPr="00ED4F87">
              <w:rPr>
                <w:sz w:val="21"/>
                <w:szCs w:val="21"/>
              </w:rPr>
              <w:t>/add/sub</w:t>
            </w:r>
          </w:p>
        </w:tc>
        <w:tc>
          <w:tcPr>
            <w:tcW w:w="335" w:type="pct"/>
          </w:tcPr>
          <w:p w14:paraId="37FADA7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rd</w:t>
            </w:r>
            <w:proofErr w:type="spellEnd"/>
          </w:p>
        </w:tc>
        <w:tc>
          <w:tcPr>
            <w:tcW w:w="921" w:type="pct"/>
          </w:tcPr>
          <w:p w14:paraId="2D9BE2D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RD2</w:t>
            </w:r>
          </w:p>
        </w:tc>
        <w:tc>
          <w:tcPr>
            <w:tcW w:w="446" w:type="pct"/>
          </w:tcPr>
          <w:p w14:paraId="505B3E1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</w:t>
            </w:r>
          </w:p>
        </w:tc>
        <w:tc>
          <w:tcPr>
            <w:tcW w:w="476" w:type="pct"/>
          </w:tcPr>
          <w:p w14:paraId="576A7B6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06" w:type="pct"/>
          </w:tcPr>
          <w:p w14:paraId="2B0C35D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400" w:type="pct"/>
          </w:tcPr>
          <w:p w14:paraId="0E797D41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ALU</w:t>
            </w:r>
          </w:p>
        </w:tc>
        <w:tc>
          <w:tcPr>
            <w:tcW w:w="250" w:type="pct"/>
          </w:tcPr>
          <w:p w14:paraId="65C6D06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36" w:type="pct"/>
          </w:tcPr>
          <w:p w14:paraId="1736A6B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630" w:type="pct"/>
          </w:tcPr>
          <w:p w14:paraId="26A6680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 xml:space="preserve">R </w:t>
            </w:r>
            <w:r w:rsidRPr="00ED4F87">
              <w:rPr>
                <w:sz w:val="21"/>
                <w:szCs w:val="21"/>
              </w:rPr>
              <w:t>型</w:t>
            </w:r>
            <w:r w:rsidRPr="00ED4F87">
              <w:rPr>
                <w:sz w:val="21"/>
                <w:szCs w:val="21"/>
              </w:rPr>
              <w:t xml:space="preserve"> + </w:t>
            </w:r>
            <w:proofErr w:type="spellStart"/>
            <w:r w:rsidRPr="00ED4F87">
              <w:rPr>
                <w:sz w:val="21"/>
                <w:szCs w:val="21"/>
              </w:rPr>
              <w:t>funct</w:t>
            </w:r>
            <w:proofErr w:type="spellEnd"/>
          </w:p>
        </w:tc>
      </w:tr>
      <w:tr w:rsidR="00631CAC" w:rsidRPr="00ED4F87" w14:paraId="4B21BFAF" w14:textId="77777777" w:rsidTr="00ED4F87">
        <w:tc>
          <w:tcPr>
            <w:tcW w:w="499" w:type="pct"/>
          </w:tcPr>
          <w:p w14:paraId="58BF15E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ori</w:t>
            </w:r>
            <w:proofErr w:type="spellEnd"/>
          </w:p>
        </w:tc>
        <w:tc>
          <w:tcPr>
            <w:tcW w:w="335" w:type="pct"/>
          </w:tcPr>
          <w:p w14:paraId="35B7095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rt</w:t>
            </w:r>
          </w:p>
        </w:tc>
        <w:tc>
          <w:tcPr>
            <w:tcW w:w="921" w:type="pct"/>
          </w:tcPr>
          <w:p w14:paraId="49EF3091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ZeroExt</w:t>
            </w:r>
            <w:proofErr w:type="spellEnd"/>
            <w:r w:rsidRPr="00ED4F87">
              <w:rPr>
                <w:sz w:val="21"/>
                <w:szCs w:val="21"/>
              </w:rPr>
              <w:t>(</w:t>
            </w:r>
            <w:proofErr w:type="spellStart"/>
            <w:r w:rsidRPr="00ED4F87">
              <w:rPr>
                <w:sz w:val="21"/>
                <w:szCs w:val="21"/>
              </w:rPr>
              <w:t>imm</w:t>
            </w:r>
            <w:proofErr w:type="spellEnd"/>
            <w:r w:rsidRPr="00ED4F87">
              <w:rPr>
                <w:sz w:val="21"/>
                <w:szCs w:val="21"/>
              </w:rPr>
              <w:t>)</w:t>
            </w:r>
          </w:p>
        </w:tc>
        <w:tc>
          <w:tcPr>
            <w:tcW w:w="446" w:type="pct"/>
          </w:tcPr>
          <w:p w14:paraId="7827073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</w:t>
            </w:r>
          </w:p>
        </w:tc>
        <w:tc>
          <w:tcPr>
            <w:tcW w:w="476" w:type="pct"/>
          </w:tcPr>
          <w:p w14:paraId="0C4C88F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06" w:type="pct"/>
          </w:tcPr>
          <w:p w14:paraId="6F2F70B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400" w:type="pct"/>
          </w:tcPr>
          <w:p w14:paraId="0A04793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ALU</w:t>
            </w:r>
          </w:p>
        </w:tc>
        <w:tc>
          <w:tcPr>
            <w:tcW w:w="250" w:type="pct"/>
          </w:tcPr>
          <w:p w14:paraId="68AB37A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36" w:type="pct"/>
          </w:tcPr>
          <w:p w14:paraId="0B83DBF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零扩展</w:t>
            </w:r>
            <w:proofErr w:type="spellEnd"/>
          </w:p>
        </w:tc>
        <w:tc>
          <w:tcPr>
            <w:tcW w:w="630" w:type="pct"/>
          </w:tcPr>
          <w:p w14:paraId="5C9B413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OR</w:t>
            </w:r>
          </w:p>
        </w:tc>
      </w:tr>
      <w:tr w:rsidR="00631CAC" w:rsidRPr="00ED4F87" w14:paraId="76A86780" w14:textId="77777777" w:rsidTr="00ED4F87">
        <w:tc>
          <w:tcPr>
            <w:tcW w:w="499" w:type="pct"/>
          </w:tcPr>
          <w:p w14:paraId="68C37B3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lw</w:t>
            </w:r>
            <w:proofErr w:type="spellEnd"/>
          </w:p>
        </w:tc>
        <w:tc>
          <w:tcPr>
            <w:tcW w:w="335" w:type="pct"/>
          </w:tcPr>
          <w:p w14:paraId="2E5A89E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rt</w:t>
            </w:r>
          </w:p>
        </w:tc>
        <w:tc>
          <w:tcPr>
            <w:tcW w:w="921" w:type="pct"/>
          </w:tcPr>
          <w:p w14:paraId="6269411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SignExt</w:t>
            </w:r>
            <w:proofErr w:type="spellEnd"/>
            <w:r w:rsidRPr="00ED4F87">
              <w:rPr>
                <w:sz w:val="21"/>
                <w:szCs w:val="21"/>
              </w:rPr>
              <w:t>(</w:t>
            </w:r>
            <w:proofErr w:type="spellStart"/>
            <w:r w:rsidRPr="00ED4F87">
              <w:rPr>
                <w:sz w:val="21"/>
                <w:szCs w:val="21"/>
              </w:rPr>
              <w:t>imm</w:t>
            </w:r>
            <w:proofErr w:type="spellEnd"/>
            <w:r w:rsidRPr="00ED4F87">
              <w:rPr>
                <w:sz w:val="21"/>
                <w:szCs w:val="21"/>
              </w:rPr>
              <w:t>)</w:t>
            </w:r>
          </w:p>
        </w:tc>
        <w:tc>
          <w:tcPr>
            <w:tcW w:w="446" w:type="pct"/>
          </w:tcPr>
          <w:p w14:paraId="7AF368A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</w:t>
            </w:r>
          </w:p>
        </w:tc>
        <w:tc>
          <w:tcPr>
            <w:tcW w:w="476" w:type="pct"/>
          </w:tcPr>
          <w:p w14:paraId="670278D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</w:t>
            </w:r>
          </w:p>
        </w:tc>
        <w:tc>
          <w:tcPr>
            <w:tcW w:w="506" w:type="pct"/>
          </w:tcPr>
          <w:p w14:paraId="64E3273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400" w:type="pct"/>
          </w:tcPr>
          <w:p w14:paraId="7964A25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DM</w:t>
            </w:r>
          </w:p>
        </w:tc>
        <w:tc>
          <w:tcPr>
            <w:tcW w:w="250" w:type="pct"/>
          </w:tcPr>
          <w:p w14:paraId="24B53F1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36" w:type="pct"/>
          </w:tcPr>
          <w:p w14:paraId="5841706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符号扩展</w:t>
            </w:r>
            <w:proofErr w:type="spellEnd"/>
          </w:p>
        </w:tc>
        <w:tc>
          <w:tcPr>
            <w:tcW w:w="630" w:type="pct"/>
          </w:tcPr>
          <w:p w14:paraId="6182EC19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ADD</w:t>
            </w:r>
          </w:p>
        </w:tc>
      </w:tr>
      <w:tr w:rsidR="00631CAC" w:rsidRPr="00ED4F87" w14:paraId="77DADD7F" w14:textId="77777777" w:rsidTr="00ED4F87">
        <w:tc>
          <w:tcPr>
            <w:tcW w:w="499" w:type="pct"/>
          </w:tcPr>
          <w:p w14:paraId="3597935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sw</w:t>
            </w:r>
            <w:proofErr w:type="spellEnd"/>
          </w:p>
        </w:tc>
        <w:tc>
          <w:tcPr>
            <w:tcW w:w="335" w:type="pct"/>
          </w:tcPr>
          <w:p w14:paraId="12FC0B3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921" w:type="pct"/>
          </w:tcPr>
          <w:p w14:paraId="6A46B63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SignExt</w:t>
            </w:r>
            <w:proofErr w:type="spellEnd"/>
            <w:r w:rsidRPr="00ED4F87">
              <w:rPr>
                <w:sz w:val="21"/>
                <w:szCs w:val="21"/>
              </w:rPr>
              <w:t>(</w:t>
            </w:r>
            <w:proofErr w:type="spellStart"/>
            <w:r w:rsidRPr="00ED4F87">
              <w:rPr>
                <w:sz w:val="21"/>
                <w:szCs w:val="21"/>
              </w:rPr>
              <w:t>imm</w:t>
            </w:r>
            <w:proofErr w:type="spellEnd"/>
            <w:r w:rsidRPr="00ED4F87">
              <w:rPr>
                <w:sz w:val="21"/>
                <w:szCs w:val="21"/>
              </w:rPr>
              <w:t>)</w:t>
            </w:r>
          </w:p>
        </w:tc>
        <w:tc>
          <w:tcPr>
            <w:tcW w:w="446" w:type="pct"/>
          </w:tcPr>
          <w:p w14:paraId="35CA0EAA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476" w:type="pct"/>
          </w:tcPr>
          <w:p w14:paraId="23A154B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06" w:type="pct"/>
          </w:tcPr>
          <w:p w14:paraId="7F3AE85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</w:t>
            </w:r>
          </w:p>
        </w:tc>
        <w:tc>
          <w:tcPr>
            <w:tcW w:w="400" w:type="pct"/>
          </w:tcPr>
          <w:p w14:paraId="11F0038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250" w:type="pct"/>
          </w:tcPr>
          <w:p w14:paraId="3FC36B2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36" w:type="pct"/>
          </w:tcPr>
          <w:p w14:paraId="46F31B66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符号扩展</w:t>
            </w:r>
            <w:proofErr w:type="spellEnd"/>
          </w:p>
        </w:tc>
        <w:tc>
          <w:tcPr>
            <w:tcW w:w="630" w:type="pct"/>
          </w:tcPr>
          <w:p w14:paraId="776EFC88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ADD</w:t>
            </w:r>
          </w:p>
        </w:tc>
      </w:tr>
      <w:tr w:rsidR="00631CAC" w:rsidRPr="00ED4F87" w14:paraId="6DC79787" w14:textId="77777777" w:rsidTr="00ED4F87">
        <w:tc>
          <w:tcPr>
            <w:tcW w:w="499" w:type="pct"/>
          </w:tcPr>
          <w:p w14:paraId="2270472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beq</w:t>
            </w:r>
            <w:proofErr w:type="spellEnd"/>
          </w:p>
        </w:tc>
        <w:tc>
          <w:tcPr>
            <w:tcW w:w="335" w:type="pct"/>
          </w:tcPr>
          <w:p w14:paraId="486659F1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921" w:type="pct"/>
          </w:tcPr>
          <w:p w14:paraId="199543E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RD2</w:t>
            </w:r>
          </w:p>
        </w:tc>
        <w:tc>
          <w:tcPr>
            <w:tcW w:w="446" w:type="pct"/>
          </w:tcPr>
          <w:p w14:paraId="0E5B989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476" w:type="pct"/>
          </w:tcPr>
          <w:p w14:paraId="6AFA9DB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06" w:type="pct"/>
          </w:tcPr>
          <w:p w14:paraId="2B8272A4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400" w:type="pct"/>
          </w:tcPr>
          <w:p w14:paraId="4674D7B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250" w:type="pct"/>
          </w:tcPr>
          <w:p w14:paraId="0B84750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</w:t>
            </w:r>
          </w:p>
        </w:tc>
        <w:tc>
          <w:tcPr>
            <w:tcW w:w="536" w:type="pct"/>
          </w:tcPr>
          <w:p w14:paraId="738A567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符号扩展</w:t>
            </w:r>
            <w:proofErr w:type="spellEnd"/>
          </w:p>
        </w:tc>
        <w:tc>
          <w:tcPr>
            <w:tcW w:w="630" w:type="pct"/>
          </w:tcPr>
          <w:p w14:paraId="1D234981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SUB/Compare</w:t>
            </w:r>
          </w:p>
        </w:tc>
      </w:tr>
      <w:tr w:rsidR="00631CAC" w:rsidRPr="00ED4F87" w14:paraId="302E5BC9" w14:textId="77777777" w:rsidTr="00ED4F87">
        <w:tc>
          <w:tcPr>
            <w:tcW w:w="499" w:type="pct"/>
          </w:tcPr>
          <w:p w14:paraId="1D0D02B1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lui</w:t>
            </w:r>
            <w:proofErr w:type="spellEnd"/>
          </w:p>
        </w:tc>
        <w:tc>
          <w:tcPr>
            <w:tcW w:w="335" w:type="pct"/>
          </w:tcPr>
          <w:p w14:paraId="172D027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rt</w:t>
            </w:r>
          </w:p>
        </w:tc>
        <w:tc>
          <w:tcPr>
            <w:tcW w:w="921" w:type="pct"/>
          </w:tcPr>
          <w:p w14:paraId="34C4519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imm</w:t>
            </w:r>
            <w:proofErr w:type="spellEnd"/>
          </w:p>
        </w:tc>
        <w:tc>
          <w:tcPr>
            <w:tcW w:w="446" w:type="pct"/>
          </w:tcPr>
          <w:p w14:paraId="6A7BF1B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1</w:t>
            </w:r>
          </w:p>
        </w:tc>
        <w:tc>
          <w:tcPr>
            <w:tcW w:w="476" w:type="pct"/>
          </w:tcPr>
          <w:p w14:paraId="2FF3DE3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06" w:type="pct"/>
          </w:tcPr>
          <w:p w14:paraId="39A1497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400" w:type="pct"/>
          </w:tcPr>
          <w:p w14:paraId="7B8D01E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LUI</w:t>
            </w:r>
          </w:p>
        </w:tc>
        <w:tc>
          <w:tcPr>
            <w:tcW w:w="250" w:type="pct"/>
          </w:tcPr>
          <w:p w14:paraId="6B8EA4F3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36" w:type="pct"/>
          </w:tcPr>
          <w:p w14:paraId="5A5AFABB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零扩展</w:t>
            </w:r>
            <w:proofErr w:type="spellEnd"/>
          </w:p>
        </w:tc>
        <w:tc>
          <w:tcPr>
            <w:tcW w:w="630" w:type="pct"/>
          </w:tcPr>
          <w:p w14:paraId="6F51CCE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LUI</w:t>
            </w:r>
          </w:p>
        </w:tc>
      </w:tr>
      <w:tr w:rsidR="00631CAC" w:rsidRPr="00ED4F87" w14:paraId="47BFB74F" w14:textId="77777777" w:rsidTr="00ED4F87">
        <w:tc>
          <w:tcPr>
            <w:tcW w:w="499" w:type="pct"/>
          </w:tcPr>
          <w:p w14:paraId="7D840BC0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ED4F87">
              <w:rPr>
                <w:sz w:val="21"/>
                <w:szCs w:val="21"/>
              </w:rPr>
              <w:t>nop</w:t>
            </w:r>
            <w:proofErr w:type="spellEnd"/>
          </w:p>
        </w:tc>
        <w:tc>
          <w:tcPr>
            <w:tcW w:w="335" w:type="pct"/>
          </w:tcPr>
          <w:p w14:paraId="4DC3CDD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921" w:type="pct"/>
          </w:tcPr>
          <w:p w14:paraId="6BBDA712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446" w:type="pct"/>
          </w:tcPr>
          <w:p w14:paraId="65BF4D2E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0/</w:t>
            </w:r>
            <w:proofErr w:type="spellStart"/>
            <w:r w:rsidRPr="00ED4F87">
              <w:rPr>
                <w:sz w:val="21"/>
                <w:szCs w:val="21"/>
              </w:rPr>
              <w:t>无效</w:t>
            </w:r>
            <w:proofErr w:type="spellEnd"/>
          </w:p>
        </w:tc>
        <w:tc>
          <w:tcPr>
            <w:tcW w:w="476" w:type="pct"/>
          </w:tcPr>
          <w:p w14:paraId="7700D06C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06" w:type="pct"/>
          </w:tcPr>
          <w:p w14:paraId="7548C2F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400" w:type="pct"/>
          </w:tcPr>
          <w:p w14:paraId="036C176F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250" w:type="pct"/>
          </w:tcPr>
          <w:p w14:paraId="64CBBC7D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0</w:t>
            </w:r>
          </w:p>
        </w:tc>
        <w:tc>
          <w:tcPr>
            <w:tcW w:w="536" w:type="pct"/>
          </w:tcPr>
          <w:p w14:paraId="770AE5F7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—</w:t>
            </w:r>
          </w:p>
        </w:tc>
        <w:tc>
          <w:tcPr>
            <w:tcW w:w="630" w:type="pct"/>
          </w:tcPr>
          <w:p w14:paraId="78253DC5" w14:textId="77777777" w:rsidR="00631CAC" w:rsidRPr="00ED4F87" w:rsidRDefault="0000000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ED4F87">
              <w:rPr>
                <w:sz w:val="21"/>
                <w:szCs w:val="21"/>
              </w:rPr>
              <w:t>NOP</w:t>
            </w:r>
          </w:p>
        </w:tc>
      </w:tr>
    </w:tbl>
    <w:p w14:paraId="08B53DF6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表中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RegDst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MemToReg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ALUOp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以功能名称表示，具体二进制编码以实际电路多路器输入顺序和门电路连线为准。采用功能表描述可避免不同实现之间编码顺序差异，但各信号的语义和数据流保持一致。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7D2F78CB" w14:textId="77777777">
        <w:trPr>
          <w:trHeight w:hRule="exact" w:val="6172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2C16AE75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25F79785" wp14:editId="267C814A">
                  <wp:extent cx="5085715" cy="3867150"/>
                  <wp:effectExtent l="0" t="0" r="635" b="0"/>
                  <wp:docPr id="1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l="15353" t="8328" r="30893" b="26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715" cy="386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A1017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lastRenderedPageBreak/>
        <w:t>图 3-7  Controller 主控制器电路</w:t>
      </w:r>
    </w:p>
    <w:p w14:paraId="4B87FE13" w14:textId="77777777" w:rsidR="00631CAC" w:rsidRPr="00E85E44" w:rsidRDefault="00000000" w:rsidP="00E85E44">
      <w:pPr>
        <w:pStyle w:val="2a"/>
        <w:ind w:firstLineChars="200" w:firstLine="480"/>
        <w:rPr>
          <w:rFonts w:ascii="黑体" w:hAnsi="Times"/>
        </w:rPr>
      </w:pPr>
      <w:bookmarkStart w:id="70" w:name="_Toc10585"/>
      <w:bookmarkStart w:id="71" w:name="_Toc10865"/>
      <w:r w:rsidRPr="00E85E44">
        <w:rPr>
          <w:rFonts w:ascii="黑体" w:hAnsi="Times" w:hint="eastAsia"/>
        </w:rPr>
        <w:t xml:space="preserve">3.4 </w:t>
      </w:r>
      <w:r w:rsidRPr="00E85E44">
        <w:rPr>
          <w:rFonts w:ascii="黑体" w:hAnsi="Times"/>
        </w:rPr>
        <w:t>不同指令的数据流</w:t>
      </w:r>
      <w:bookmarkEnd w:id="70"/>
      <w:bookmarkEnd w:id="71"/>
    </w:p>
    <w:p w14:paraId="3B2AEFD3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72" w:name="_Toc22738"/>
      <w:bookmarkStart w:id="73" w:name="_Toc2648"/>
      <w:r w:rsidRPr="00E85E44">
        <w:rPr>
          <w:rFonts w:ascii="楷体_GB2312" w:eastAsia="楷体_GB2312" w:hAnsi="Times" w:hint="eastAsia"/>
          <w:bCs w:val="0"/>
        </w:rPr>
        <w:t xml:space="preserve">3.4.1 </w:t>
      </w:r>
      <w:r w:rsidRPr="00E85E44">
        <w:rPr>
          <w:rFonts w:ascii="楷体_GB2312" w:eastAsia="楷体_GB2312" w:hAnsi="Times"/>
          <w:bCs w:val="0"/>
        </w:rPr>
        <w:t>R 型指令：</w:t>
      </w:r>
      <w:proofErr w:type="spellStart"/>
      <w:r w:rsidRPr="00E85E44">
        <w:rPr>
          <w:rFonts w:ascii="楷体_GB2312" w:eastAsia="楷体_GB2312" w:hAnsi="Times"/>
          <w:bCs w:val="0"/>
        </w:rPr>
        <w:t>addu</w:t>
      </w:r>
      <w:proofErr w:type="spellEnd"/>
      <w:r w:rsidRPr="00E85E44">
        <w:rPr>
          <w:rFonts w:ascii="楷体_GB2312" w:eastAsia="楷体_GB2312" w:hAnsi="Times"/>
          <w:bCs w:val="0"/>
        </w:rPr>
        <w:t>、</w:t>
      </w:r>
      <w:proofErr w:type="spellStart"/>
      <w:r w:rsidRPr="00E85E44">
        <w:rPr>
          <w:rFonts w:ascii="楷体_GB2312" w:eastAsia="楷体_GB2312" w:hAnsi="Times"/>
          <w:bCs w:val="0"/>
        </w:rPr>
        <w:t>subu</w:t>
      </w:r>
      <w:proofErr w:type="spellEnd"/>
      <w:r w:rsidRPr="00E85E44">
        <w:rPr>
          <w:rFonts w:ascii="楷体_GB2312" w:eastAsia="楷体_GB2312" w:hAnsi="Times"/>
          <w:bCs w:val="0"/>
        </w:rPr>
        <w:t>、add、sub</w:t>
      </w:r>
      <w:bookmarkEnd w:id="72"/>
      <w:bookmarkEnd w:id="73"/>
    </w:p>
    <w:p w14:paraId="793F5215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指令从</w:t>
      </w:r>
      <w:r w:rsidRPr="00821D30">
        <w:rPr>
          <w:rFonts w:ascii="Times" w:hAnsi="Times"/>
        </w:rPr>
        <w:t xml:space="preserve"> IM </w:t>
      </w:r>
      <w:r w:rsidRPr="00821D30">
        <w:rPr>
          <w:rFonts w:ascii="Times" w:hAnsi="Times"/>
        </w:rPr>
        <w:t>取出后，</w:t>
      </w:r>
      <w:proofErr w:type="spellStart"/>
      <w:r w:rsidRPr="00821D30">
        <w:rPr>
          <w:rFonts w:ascii="Times" w:hAnsi="Times"/>
        </w:rPr>
        <w:t>rs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rt </w:t>
      </w:r>
      <w:r w:rsidRPr="00821D30">
        <w:rPr>
          <w:rFonts w:ascii="Times" w:hAnsi="Times"/>
        </w:rPr>
        <w:t>作为</w:t>
      </w:r>
      <w:r w:rsidRPr="00821D30">
        <w:rPr>
          <w:rFonts w:ascii="Times" w:hAnsi="Times"/>
        </w:rPr>
        <w:t xml:space="preserve"> GRF </w:t>
      </w:r>
      <w:r w:rsidRPr="00821D30">
        <w:rPr>
          <w:rFonts w:ascii="Times" w:hAnsi="Times"/>
        </w:rPr>
        <w:t>两个读地址，</w:t>
      </w:r>
      <w:proofErr w:type="spellStart"/>
      <w:r w:rsidRPr="00821D30">
        <w:rPr>
          <w:rFonts w:ascii="Times" w:hAnsi="Times"/>
        </w:rPr>
        <w:t>rd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作为写地址候选。</w:t>
      </w:r>
      <w:proofErr w:type="spellStart"/>
      <w:r w:rsidRPr="00821D30">
        <w:rPr>
          <w:rFonts w:ascii="Times" w:hAnsi="Times"/>
        </w:rPr>
        <w:t>ALUSrc</w:t>
      </w:r>
      <w:proofErr w:type="spellEnd"/>
      <w:r w:rsidRPr="00821D30">
        <w:rPr>
          <w:rFonts w:ascii="Times" w:hAnsi="Times"/>
        </w:rPr>
        <w:t>=0</w:t>
      </w:r>
      <w:r w:rsidRPr="00821D30">
        <w:rPr>
          <w:rFonts w:ascii="Times" w:hAnsi="Times"/>
        </w:rPr>
        <w:t>，使</w:t>
      </w:r>
      <w:r w:rsidRPr="00821D30">
        <w:rPr>
          <w:rFonts w:ascii="Times" w:hAnsi="Times"/>
        </w:rPr>
        <w:t xml:space="preserve"> ALU </w:t>
      </w:r>
      <w:r w:rsidRPr="00821D30">
        <w:rPr>
          <w:rFonts w:ascii="Times" w:hAnsi="Times"/>
        </w:rPr>
        <w:t>两个输入均来自寄存器；</w:t>
      </w:r>
      <w:proofErr w:type="spellStart"/>
      <w:r w:rsidRPr="00821D30">
        <w:rPr>
          <w:rFonts w:ascii="Times" w:hAnsi="Times"/>
        </w:rPr>
        <w:t>ALUControl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根据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funct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选择加法或减法；结果通过写回</w:t>
      </w:r>
      <w:r w:rsidRPr="00821D30">
        <w:rPr>
          <w:rFonts w:ascii="Times" w:hAnsi="Times"/>
        </w:rPr>
        <w:t xml:space="preserve"> MUX </w:t>
      </w:r>
      <w:r w:rsidRPr="00821D30">
        <w:rPr>
          <w:rFonts w:ascii="Times" w:hAnsi="Times"/>
        </w:rPr>
        <w:t>返回</w:t>
      </w:r>
      <w:r w:rsidRPr="00821D30">
        <w:rPr>
          <w:rFonts w:ascii="Times" w:hAnsi="Times"/>
        </w:rPr>
        <w:t xml:space="preserve"> GRF</w:t>
      </w:r>
      <w:r w:rsidRPr="00821D30">
        <w:rPr>
          <w:rFonts w:ascii="Times" w:hAnsi="Times"/>
        </w:rPr>
        <w:t>，</w:t>
      </w:r>
      <w:proofErr w:type="spellStart"/>
      <w:r w:rsidRPr="00821D30">
        <w:rPr>
          <w:rFonts w:ascii="Times" w:hAnsi="Times"/>
        </w:rPr>
        <w:t>RegDst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选择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rd</w:t>
      </w:r>
      <w:proofErr w:type="spellEnd"/>
      <w:r w:rsidRPr="00821D30">
        <w:rPr>
          <w:rFonts w:ascii="Times" w:hAnsi="Times"/>
        </w:rPr>
        <w:t>，</w:t>
      </w:r>
      <w:proofErr w:type="spellStart"/>
      <w:r w:rsidRPr="00821D30">
        <w:rPr>
          <w:rFonts w:ascii="Times" w:hAnsi="Times"/>
        </w:rPr>
        <w:t>RegWrite</w:t>
      </w:r>
      <w:proofErr w:type="spellEnd"/>
      <w:r w:rsidRPr="00821D30">
        <w:rPr>
          <w:rFonts w:ascii="Times" w:hAnsi="Times"/>
        </w:rPr>
        <w:t>=1</w:t>
      </w:r>
      <w:r w:rsidRPr="00821D30">
        <w:rPr>
          <w:rFonts w:ascii="Times" w:hAnsi="Times"/>
        </w:rPr>
        <w:t>。</w:t>
      </w:r>
    </w:p>
    <w:p w14:paraId="0D3CE711" w14:textId="77777777" w:rsidR="00631CAC" w:rsidRPr="00821D30" w:rsidRDefault="00000000" w:rsidP="00821D30">
      <w:pPr>
        <w:pStyle w:val="aff9"/>
        <w:jc w:val="center"/>
        <w:rPr>
          <w:rFonts w:ascii="Times" w:hAnsi="Times"/>
        </w:rPr>
      </w:pPr>
      <w:r w:rsidRPr="00821D30">
        <w:rPr>
          <w:rFonts w:ascii="Times" w:hAnsi="Times"/>
        </w:rPr>
        <w:t>R[</w:t>
      </w:r>
      <w:proofErr w:type="spellStart"/>
      <w:r w:rsidRPr="00821D30">
        <w:rPr>
          <w:rFonts w:ascii="Times" w:hAnsi="Times"/>
        </w:rPr>
        <w:t>rd</w:t>
      </w:r>
      <w:proofErr w:type="spellEnd"/>
      <w:r w:rsidRPr="00821D30">
        <w:rPr>
          <w:rFonts w:ascii="Times" w:hAnsi="Times"/>
        </w:rPr>
        <w:t>] ← R[</w:t>
      </w:r>
      <w:proofErr w:type="spellStart"/>
      <w:proofErr w:type="gramStart"/>
      <w:r w:rsidRPr="00821D30">
        <w:rPr>
          <w:rFonts w:ascii="Times" w:hAnsi="Times"/>
        </w:rPr>
        <w:t>rs</w:t>
      </w:r>
      <w:proofErr w:type="spellEnd"/>
      <w:r w:rsidRPr="00821D30">
        <w:rPr>
          <w:rFonts w:ascii="Times" w:hAnsi="Times"/>
        </w:rPr>
        <w:t>]  op</w:t>
      </w:r>
      <w:proofErr w:type="gramEnd"/>
      <w:r w:rsidRPr="00821D30">
        <w:rPr>
          <w:rFonts w:ascii="Times" w:hAnsi="Times"/>
        </w:rPr>
        <w:t xml:space="preserve">  R[rt]</w:t>
      </w:r>
    </w:p>
    <w:p w14:paraId="74793F54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74" w:name="_Toc4780"/>
      <w:bookmarkStart w:id="75" w:name="_Toc20127"/>
      <w:r w:rsidRPr="00E85E44">
        <w:rPr>
          <w:rFonts w:ascii="楷体_GB2312" w:eastAsia="楷体_GB2312" w:hAnsi="Times" w:hint="eastAsia"/>
          <w:bCs w:val="0"/>
        </w:rPr>
        <w:t xml:space="preserve">3.4.2 </w:t>
      </w:r>
      <w:proofErr w:type="spellStart"/>
      <w:r w:rsidRPr="00E85E44">
        <w:rPr>
          <w:rFonts w:ascii="楷体_GB2312" w:eastAsia="楷体_GB2312" w:hAnsi="Times"/>
          <w:bCs w:val="0"/>
        </w:rPr>
        <w:t>ori</w:t>
      </w:r>
      <w:proofErr w:type="spellEnd"/>
      <w:r w:rsidRPr="00E85E44">
        <w:rPr>
          <w:rFonts w:ascii="楷体_GB2312" w:eastAsia="楷体_GB2312" w:hAnsi="Times"/>
          <w:bCs w:val="0"/>
        </w:rPr>
        <w:t xml:space="preserve"> 与 </w:t>
      </w:r>
      <w:proofErr w:type="spellStart"/>
      <w:r w:rsidRPr="00E85E44">
        <w:rPr>
          <w:rFonts w:ascii="楷体_GB2312" w:eastAsia="楷体_GB2312" w:hAnsi="Times"/>
          <w:bCs w:val="0"/>
        </w:rPr>
        <w:t>lui</w:t>
      </w:r>
      <w:bookmarkEnd w:id="74"/>
      <w:bookmarkEnd w:id="75"/>
      <w:proofErr w:type="spellEnd"/>
    </w:p>
    <w:p w14:paraId="6A7F76A5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ori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将</w:t>
      </w:r>
      <w:r w:rsidRPr="00821D30">
        <w:rPr>
          <w:rFonts w:ascii="Times" w:hAnsi="Times"/>
        </w:rPr>
        <w:t xml:space="preserve"> 16 </w:t>
      </w:r>
      <w:proofErr w:type="gramStart"/>
      <w:r w:rsidRPr="00821D30">
        <w:rPr>
          <w:rFonts w:ascii="Times" w:hAnsi="Times"/>
        </w:rPr>
        <w:t>位立即数零</w:t>
      </w:r>
      <w:proofErr w:type="gramEnd"/>
      <w:r w:rsidRPr="00821D30">
        <w:rPr>
          <w:rFonts w:ascii="Times" w:hAnsi="Times"/>
        </w:rPr>
        <w:t>扩展后与</w:t>
      </w:r>
      <w:r w:rsidRPr="00821D30">
        <w:rPr>
          <w:rFonts w:ascii="Times" w:hAnsi="Times"/>
        </w:rPr>
        <w:t xml:space="preserve"> R[</w:t>
      </w:r>
      <w:proofErr w:type="spellStart"/>
      <w:r w:rsidRPr="00821D30">
        <w:rPr>
          <w:rFonts w:ascii="Times" w:hAnsi="Times"/>
        </w:rPr>
        <w:t>rs</w:t>
      </w:r>
      <w:proofErr w:type="spellEnd"/>
      <w:r w:rsidRPr="00821D30">
        <w:rPr>
          <w:rFonts w:ascii="Times" w:hAnsi="Times"/>
        </w:rPr>
        <w:t xml:space="preserve">] </w:t>
      </w:r>
      <w:r w:rsidRPr="00821D30">
        <w:rPr>
          <w:rFonts w:ascii="Times" w:hAnsi="Times"/>
        </w:rPr>
        <w:t>按位或，写回</w:t>
      </w:r>
      <w:r w:rsidRPr="00821D30">
        <w:rPr>
          <w:rFonts w:ascii="Times" w:hAnsi="Times"/>
        </w:rPr>
        <w:t xml:space="preserve"> rt</w:t>
      </w:r>
      <w:r w:rsidRPr="00821D30">
        <w:rPr>
          <w:rFonts w:ascii="Times" w:hAnsi="Times"/>
        </w:rPr>
        <w:t>。</w:t>
      </w:r>
      <w:proofErr w:type="spellStart"/>
      <w:r w:rsidRPr="00821D30">
        <w:rPr>
          <w:rFonts w:ascii="Times" w:hAnsi="Times"/>
        </w:rPr>
        <w:t>lui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不需要读取有效的第二寄存器操作数，结果为</w:t>
      </w:r>
      <w:r w:rsidRPr="00821D30">
        <w:rPr>
          <w:rFonts w:ascii="Times" w:hAnsi="Times"/>
        </w:rPr>
        <w:t xml:space="preserve"> imm16 </w:t>
      </w:r>
      <w:r w:rsidRPr="00821D30">
        <w:rPr>
          <w:rFonts w:ascii="Times" w:hAnsi="Times"/>
        </w:rPr>
        <w:t>左移</w:t>
      </w:r>
      <w:r w:rsidRPr="00821D30">
        <w:rPr>
          <w:rFonts w:ascii="Times" w:hAnsi="Times"/>
        </w:rPr>
        <w:t xml:space="preserve"> 16 </w:t>
      </w:r>
      <w:r w:rsidRPr="00821D30">
        <w:rPr>
          <w:rFonts w:ascii="Times" w:hAnsi="Times"/>
        </w:rPr>
        <w:t>位，并通过</w:t>
      </w:r>
      <w:r w:rsidRPr="00821D30">
        <w:rPr>
          <w:rFonts w:ascii="Times" w:hAnsi="Times"/>
        </w:rPr>
        <w:t xml:space="preserve"> LUI </w:t>
      </w:r>
      <w:r w:rsidRPr="00821D30">
        <w:rPr>
          <w:rFonts w:ascii="Times" w:hAnsi="Times"/>
        </w:rPr>
        <w:t>写回通路写入</w:t>
      </w:r>
      <w:r w:rsidRPr="00821D30">
        <w:rPr>
          <w:rFonts w:ascii="Times" w:hAnsi="Times"/>
        </w:rPr>
        <w:t xml:space="preserve"> rt</w:t>
      </w:r>
      <w:r w:rsidRPr="00821D30">
        <w:rPr>
          <w:rFonts w:ascii="Times" w:hAnsi="Times"/>
        </w:rPr>
        <w:t>。</w:t>
      </w:r>
    </w:p>
    <w:p w14:paraId="36F77EF8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ori</w:t>
      </w:r>
      <w:proofErr w:type="spellEnd"/>
      <w:r w:rsidRPr="00821D30">
        <w:rPr>
          <w:rFonts w:ascii="Times" w:hAnsi="Times"/>
        </w:rPr>
        <w:t>:  R[rt] ← R[</w:t>
      </w:r>
      <w:proofErr w:type="spellStart"/>
      <w:r w:rsidRPr="00821D30">
        <w:rPr>
          <w:rFonts w:ascii="Times" w:hAnsi="Times"/>
        </w:rPr>
        <w:t>rs</w:t>
      </w:r>
      <w:proofErr w:type="spellEnd"/>
      <w:r w:rsidRPr="00821D30">
        <w:rPr>
          <w:rFonts w:ascii="Times" w:hAnsi="Times"/>
        </w:rPr>
        <w:t xml:space="preserve">] OR </w:t>
      </w:r>
      <w:proofErr w:type="spellStart"/>
      <w:r w:rsidRPr="00821D30">
        <w:rPr>
          <w:rFonts w:ascii="Times" w:hAnsi="Times"/>
        </w:rPr>
        <w:t>ZeroExt</w:t>
      </w:r>
      <w:proofErr w:type="spellEnd"/>
      <w:r w:rsidRPr="00821D30">
        <w:rPr>
          <w:rFonts w:ascii="Times" w:hAnsi="Times"/>
        </w:rPr>
        <w:t>(imm16)</w:t>
      </w:r>
    </w:p>
    <w:p w14:paraId="4FCEC091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lui</w:t>
      </w:r>
      <w:proofErr w:type="spellEnd"/>
      <w:r w:rsidRPr="00821D30">
        <w:rPr>
          <w:rFonts w:ascii="Times" w:hAnsi="Times"/>
        </w:rPr>
        <w:t>:  R[rt] ← imm16 &lt;&lt; 16</w:t>
      </w:r>
    </w:p>
    <w:p w14:paraId="49BE57A9" w14:textId="77777777" w:rsidR="00631CAC" w:rsidRDefault="00000000" w:rsidP="00E85E44">
      <w:pPr>
        <w:pStyle w:val="2a"/>
        <w:ind w:firstLineChars="200" w:firstLine="480"/>
      </w:pPr>
      <w:bookmarkStart w:id="76" w:name="_Toc17338"/>
      <w:bookmarkStart w:id="77" w:name="_Toc4487"/>
      <w:r w:rsidRPr="00E85E44">
        <w:rPr>
          <w:rFonts w:ascii="楷体_GB2312" w:eastAsia="楷体_GB2312" w:hAnsi="Times" w:hint="eastAsia"/>
          <w:bCs w:val="0"/>
        </w:rPr>
        <w:t xml:space="preserve">3.4.3 </w:t>
      </w:r>
      <w:proofErr w:type="spellStart"/>
      <w:r w:rsidRPr="00E85E44">
        <w:rPr>
          <w:rFonts w:ascii="楷体_GB2312" w:eastAsia="楷体_GB2312" w:hAnsi="Times"/>
          <w:bCs w:val="0"/>
        </w:rPr>
        <w:t>lw</w:t>
      </w:r>
      <w:proofErr w:type="spellEnd"/>
      <w:r w:rsidRPr="00E85E44">
        <w:rPr>
          <w:rFonts w:ascii="楷体_GB2312" w:eastAsia="楷体_GB2312" w:hAnsi="Times"/>
          <w:bCs w:val="0"/>
        </w:rPr>
        <w:t xml:space="preserve"> 与 </w:t>
      </w:r>
      <w:proofErr w:type="spellStart"/>
      <w:r w:rsidRPr="00E85E44">
        <w:rPr>
          <w:rFonts w:ascii="楷体_GB2312" w:eastAsia="楷体_GB2312" w:hAnsi="Times"/>
          <w:bCs w:val="0"/>
        </w:rPr>
        <w:t>sw</w:t>
      </w:r>
      <w:bookmarkEnd w:id="76"/>
      <w:bookmarkEnd w:id="77"/>
      <w:proofErr w:type="spellEnd"/>
    </w:p>
    <w:p w14:paraId="2635D832" w14:textId="77777777" w:rsidR="00631CAC" w:rsidRPr="00821D30" w:rsidRDefault="00000000" w:rsidP="00821D30">
      <w:pPr>
        <w:pStyle w:val="aff9"/>
        <w:numPr>
          <w:ilvl w:val="0"/>
          <w:numId w:val="7"/>
        </w:numPr>
        <w:rPr>
          <w:rFonts w:ascii="Times" w:hAnsi="Times"/>
        </w:rPr>
      </w:pPr>
      <w:r w:rsidRPr="00821D30">
        <w:rPr>
          <w:rFonts w:ascii="Times" w:hAnsi="Times"/>
        </w:rPr>
        <w:t>和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均使用</w:t>
      </w:r>
      <w:r w:rsidRPr="00821D30">
        <w:rPr>
          <w:rFonts w:ascii="Times" w:hAnsi="Times"/>
        </w:rPr>
        <w:t xml:space="preserve"> ALU </w:t>
      </w:r>
      <w:r w:rsidRPr="00821D30">
        <w:rPr>
          <w:rFonts w:ascii="Times" w:hAnsi="Times"/>
        </w:rPr>
        <w:t>计算有效地址</w:t>
      </w:r>
      <w:r w:rsidRPr="00821D30">
        <w:rPr>
          <w:rFonts w:ascii="Times" w:hAnsi="Times"/>
        </w:rPr>
        <w:t xml:space="preserve"> R[</w:t>
      </w:r>
      <w:proofErr w:type="spellStart"/>
      <w:r w:rsidRPr="00821D30">
        <w:rPr>
          <w:rFonts w:ascii="Times" w:hAnsi="Times"/>
        </w:rPr>
        <w:t>rs</w:t>
      </w:r>
      <w:proofErr w:type="spellEnd"/>
      <w:r w:rsidRPr="00821D30">
        <w:rPr>
          <w:rFonts w:ascii="Times" w:hAnsi="Times"/>
        </w:rPr>
        <w:t>]+</w:t>
      </w:r>
      <w:proofErr w:type="spellStart"/>
      <w:r w:rsidRPr="00821D30">
        <w:rPr>
          <w:rFonts w:ascii="Times" w:hAnsi="Times"/>
        </w:rPr>
        <w:t>SignExt</w:t>
      </w:r>
      <w:proofErr w:type="spellEnd"/>
      <w:r w:rsidRPr="00821D30">
        <w:rPr>
          <w:rFonts w:ascii="Times" w:hAnsi="Times"/>
        </w:rPr>
        <w:t>(imm16)</w:t>
      </w:r>
      <w:r w:rsidRPr="00821D30">
        <w:rPr>
          <w:rFonts w:ascii="Times" w:hAnsi="Times"/>
        </w:rPr>
        <w:t>。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打开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MemRead</w:t>
      </w:r>
      <w:proofErr w:type="spellEnd"/>
      <w:r w:rsidRPr="00821D30">
        <w:rPr>
          <w:rFonts w:ascii="Times" w:hAnsi="Times"/>
        </w:rPr>
        <w:t>，存储器读数据写回</w:t>
      </w:r>
      <w:r w:rsidRPr="00821D30">
        <w:rPr>
          <w:rFonts w:ascii="Times" w:hAnsi="Times"/>
        </w:rPr>
        <w:t xml:space="preserve"> rt</w:t>
      </w:r>
      <w:r w:rsidRPr="00821D30">
        <w:rPr>
          <w:rFonts w:ascii="Times" w:hAnsi="Times"/>
        </w:rPr>
        <w:t>；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打开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MemWrite</w:t>
      </w:r>
      <w:proofErr w:type="spellEnd"/>
      <w:r w:rsidRPr="00821D30">
        <w:rPr>
          <w:rFonts w:ascii="Times" w:hAnsi="Times"/>
        </w:rPr>
        <w:t>，将</w:t>
      </w:r>
      <w:r w:rsidRPr="00821D30">
        <w:rPr>
          <w:rFonts w:ascii="Times" w:hAnsi="Times"/>
        </w:rPr>
        <w:t xml:space="preserve"> RD2 </w:t>
      </w:r>
      <w:r w:rsidRPr="00821D30">
        <w:rPr>
          <w:rFonts w:ascii="Times" w:hAnsi="Times"/>
        </w:rPr>
        <w:t>即</w:t>
      </w:r>
      <w:r w:rsidRPr="00821D30">
        <w:rPr>
          <w:rFonts w:ascii="Times" w:hAnsi="Times"/>
        </w:rPr>
        <w:t xml:space="preserve"> R[rt] </w:t>
      </w:r>
      <w:r w:rsidRPr="00821D30">
        <w:rPr>
          <w:rFonts w:ascii="Times" w:hAnsi="Times"/>
        </w:rPr>
        <w:t>写入数据存储器，不写寄存器。</w:t>
      </w:r>
    </w:p>
    <w:p w14:paraId="7AB3BBEB" w14:textId="77777777" w:rsidR="00631CAC" w:rsidRPr="00821D30" w:rsidRDefault="00000000" w:rsidP="00821D30">
      <w:pPr>
        <w:pStyle w:val="aff9"/>
        <w:numPr>
          <w:ilvl w:val="0"/>
          <w:numId w:val="7"/>
        </w:numPr>
        <w:rPr>
          <w:rFonts w:ascii="Times" w:hAnsi="Times"/>
        </w:rPr>
      </w:pPr>
      <w:r w:rsidRPr="00821D30">
        <w:rPr>
          <w:rFonts w:ascii="Times" w:hAnsi="Times"/>
        </w:rPr>
        <w:t>Address ← R[</w:t>
      </w:r>
      <w:proofErr w:type="spellStart"/>
      <w:r w:rsidRPr="00821D30">
        <w:rPr>
          <w:rFonts w:ascii="Times" w:hAnsi="Times"/>
        </w:rPr>
        <w:t>rs</w:t>
      </w:r>
      <w:proofErr w:type="spellEnd"/>
      <w:r w:rsidRPr="00821D30">
        <w:rPr>
          <w:rFonts w:ascii="Times" w:hAnsi="Times"/>
        </w:rPr>
        <w:t xml:space="preserve">] + </w:t>
      </w:r>
      <w:proofErr w:type="spellStart"/>
      <w:r w:rsidRPr="00821D30">
        <w:rPr>
          <w:rFonts w:ascii="Times" w:hAnsi="Times"/>
        </w:rPr>
        <w:t>SignExt</w:t>
      </w:r>
      <w:proofErr w:type="spellEnd"/>
      <w:r w:rsidRPr="00821D30">
        <w:rPr>
          <w:rFonts w:ascii="Times" w:hAnsi="Times"/>
        </w:rPr>
        <w:t>(imm16)</w:t>
      </w:r>
    </w:p>
    <w:p w14:paraId="5C3D2AB1" w14:textId="77777777" w:rsidR="00631CAC" w:rsidRPr="00821D30" w:rsidRDefault="00000000" w:rsidP="00821D30">
      <w:pPr>
        <w:pStyle w:val="aff9"/>
        <w:numPr>
          <w:ilvl w:val="0"/>
          <w:numId w:val="7"/>
        </w:numPr>
        <w:rPr>
          <w:rFonts w:ascii="Times" w:hAnsi="Times"/>
        </w:rPr>
      </w:pPr>
      <w:r w:rsidRPr="00821D30">
        <w:rPr>
          <w:rFonts w:ascii="Times" w:hAnsi="Times"/>
        </w:rPr>
        <w:t xml:space="preserve">R[rt] ← </w:t>
      </w:r>
      <w:proofErr w:type="gramStart"/>
      <w:r w:rsidRPr="00821D30">
        <w:rPr>
          <w:rFonts w:ascii="Times" w:hAnsi="Times"/>
        </w:rPr>
        <w:t xml:space="preserve">Mem[Address]   </w:t>
      </w:r>
      <w:proofErr w:type="gramEnd"/>
      <w:r w:rsidRPr="00821D30">
        <w:rPr>
          <w:rFonts w:ascii="Times" w:hAnsi="Times"/>
        </w:rPr>
        <w:t xml:space="preserve">   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 xml:space="preserve">: </w:t>
      </w:r>
      <w:proofErr w:type="gramStart"/>
      <w:r w:rsidRPr="00821D30">
        <w:rPr>
          <w:rFonts w:ascii="Times" w:hAnsi="Times"/>
        </w:rPr>
        <w:t>Mem[</w:t>
      </w:r>
      <w:proofErr w:type="gramEnd"/>
      <w:r w:rsidRPr="00821D30">
        <w:rPr>
          <w:rFonts w:ascii="Times" w:hAnsi="Times"/>
        </w:rPr>
        <w:t>Address] ← R[rt]</w:t>
      </w:r>
    </w:p>
    <w:p w14:paraId="319BC01D" w14:textId="77777777" w:rsidR="00631CAC" w:rsidRPr="00E85E44" w:rsidRDefault="00000000" w:rsidP="00E85E44">
      <w:pPr>
        <w:pStyle w:val="2a"/>
        <w:ind w:firstLineChars="200" w:firstLine="480"/>
        <w:rPr>
          <w:rFonts w:ascii="楷体_GB2312" w:eastAsia="楷体_GB2312" w:hAnsi="Times"/>
          <w:bCs w:val="0"/>
        </w:rPr>
      </w:pPr>
      <w:bookmarkStart w:id="78" w:name="_Toc11889"/>
      <w:bookmarkStart w:id="79" w:name="_Toc9860"/>
      <w:r w:rsidRPr="00E85E44">
        <w:rPr>
          <w:rFonts w:ascii="楷体_GB2312" w:eastAsia="楷体_GB2312" w:hAnsi="Times" w:hint="eastAsia"/>
          <w:bCs w:val="0"/>
        </w:rPr>
        <w:t xml:space="preserve">3.4.4 </w:t>
      </w:r>
      <w:proofErr w:type="spellStart"/>
      <w:r w:rsidRPr="00E85E44">
        <w:rPr>
          <w:rFonts w:ascii="楷体_GB2312" w:eastAsia="楷体_GB2312" w:hAnsi="Times"/>
          <w:bCs w:val="0"/>
        </w:rPr>
        <w:t>beq</w:t>
      </w:r>
      <w:proofErr w:type="spellEnd"/>
      <w:r w:rsidRPr="00E85E44">
        <w:rPr>
          <w:rFonts w:ascii="楷体_GB2312" w:eastAsia="楷体_GB2312" w:hAnsi="Times"/>
          <w:bCs w:val="0"/>
        </w:rPr>
        <w:t xml:space="preserve"> 与 </w:t>
      </w:r>
      <w:proofErr w:type="spellStart"/>
      <w:r w:rsidRPr="00E85E44">
        <w:rPr>
          <w:rFonts w:ascii="楷体_GB2312" w:eastAsia="楷体_GB2312" w:hAnsi="Times"/>
          <w:bCs w:val="0"/>
        </w:rPr>
        <w:t>nop</w:t>
      </w:r>
      <w:bookmarkEnd w:id="78"/>
      <w:bookmarkEnd w:id="79"/>
      <w:proofErr w:type="spellEnd"/>
    </w:p>
    <w:p w14:paraId="3F25DD05" w14:textId="77777777" w:rsidR="00631CAC" w:rsidRPr="00821D30" w:rsidRDefault="00000000" w:rsidP="00821D30">
      <w:pPr>
        <w:pStyle w:val="aff9"/>
        <w:rPr>
          <w:rFonts w:ascii="Times" w:hAnsi="Times"/>
        </w:rPr>
      </w:pP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读取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rs</w:t>
      </w:r>
      <w:proofErr w:type="spellEnd"/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rt</w:t>
      </w:r>
      <w:r w:rsidRPr="00821D30">
        <w:rPr>
          <w:rFonts w:ascii="Times" w:hAnsi="Times"/>
        </w:rPr>
        <w:t>，</w:t>
      </w:r>
      <w:r w:rsidRPr="00821D30">
        <w:rPr>
          <w:rFonts w:ascii="Times" w:hAnsi="Times"/>
        </w:rPr>
        <w:t xml:space="preserve">ALU </w:t>
      </w:r>
      <w:r w:rsidRPr="00821D30">
        <w:rPr>
          <w:rFonts w:ascii="Times" w:hAnsi="Times"/>
        </w:rPr>
        <w:t>执行相减或比较，若</w:t>
      </w:r>
      <w:r w:rsidRPr="00821D30">
        <w:rPr>
          <w:rFonts w:ascii="Times" w:hAnsi="Times"/>
        </w:rPr>
        <w:t xml:space="preserve"> Zero=1 </w:t>
      </w:r>
      <w:r w:rsidRPr="00821D30">
        <w:rPr>
          <w:rFonts w:ascii="Times" w:hAnsi="Times"/>
        </w:rPr>
        <w:t>且</w:t>
      </w:r>
      <w:r w:rsidRPr="00821D30">
        <w:rPr>
          <w:rFonts w:ascii="Times" w:hAnsi="Times"/>
        </w:rPr>
        <w:t xml:space="preserve"> Branch=1</w:t>
      </w:r>
      <w:r w:rsidRPr="00821D30">
        <w:rPr>
          <w:rFonts w:ascii="Times" w:hAnsi="Times"/>
        </w:rPr>
        <w:t>，则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选择分支目标；否则顺序执行</w:t>
      </w:r>
      <w:r w:rsidRPr="00821D30">
        <w:rPr>
          <w:rFonts w:ascii="Times" w:hAnsi="Times"/>
        </w:rPr>
        <w:t xml:space="preserve"> PC+4</w:t>
      </w:r>
      <w:r w:rsidRPr="00821D30">
        <w:rPr>
          <w:rFonts w:ascii="Times" w:hAnsi="Times"/>
        </w:rPr>
        <w:t>。</w:t>
      </w:r>
      <w:proofErr w:type="spellStart"/>
      <w:r w:rsidRPr="00821D30">
        <w:rPr>
          <w:rFonts w:ascii="Times" w:hAnsi="Times"/>
        </w:rPr>
        <w:t>nop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的机器码为</w:t>
      </w:r>
      <w:r w:rsidRPr="00821D30">
        <w:rPr>
          <w:rFonts w:ascii="Times" w:hAnsi="Times"/>
        </w:rPr>
        <w:t xml:space="preserve"> 0x00000000</w:t>
      </w:r>
      <w:r w:rsidRPr="00821D30">
        <w:rPr>
          <w:rFonts w:ascii="Times" w:hAnsi="Times"/>
        </w:rPr>
        <w:t>，不进行有效访存或寄存器写回，</w:t>
      </w:r>
      <w:r w:rsidRPr="00821D30">
        <w:rPr>
          <w:rFonts w:ascii="Times" w:hAnsi="Times"/>
        </w:rPr>
        <w:t xml:space="preserve">PC </w:t>
      </w:r>
      <w:r w:rsidRPr="00821D30">
        <w:rPr>
          <w:rFonts w:ascii="Times" w:hAnsi="Times"/>
        </w:rPr>
        <w:t>正常加</w:t>
      </w:r>
      <w:r w:rsidRPr="00821D30">
        <w:rPr>
          <w:rFonts w:ascii="Times" w:hAnsi="Times"/>
        </w:rPr>
        <w:t xml:space="preserve"> 4</w:t>
      </w:r>
      <w:r w:rsidRPr="00821D30">
        <w:rPr>
          <w:rFonts w:ascii="Times" w:hAnsi="Times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631CAC" w14:paraId="5FCCD769" w14:textId="77777777">
        <w:trPr>
          <w:trHeight w:hRule="exact" w:val="5077"/>
          <w:jc w:val="center"/>
        </w:trPr>
        <w:tc>
          <w:tcPr>
            <w:tcW w:w="8220" w:type="dxa"/>
            <w:tcBorders>
              <w:top w:val="dashed" w:sz="12" w:space="0" w:color="7F7F7F"/>
              <w:left w:val="dashed" w:sz="12" w:space="0" w:color="7F7F7F"/>
              <w:bottom w:val="dashed" w:sz="12" w:space="0" w:color="7F7F7F"/>
              <w:right w:val="dashed" w:sz="12" w:space="0" w:color="7F7F7F"/>
            </w:tcBorders>
            <w:shd w:val="clear" w:color="auto" w:fill="F7F7F7"/>
            <w:vAlign w:val="center"/>
          </w:tcPr>
          <w:p w14:paraId="2A9CE368" w14:textId="77777777" w:rsidR="00631CAC" w:rsidRDefault="0000000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1178C1A9" wp14:editId="60AA38B3">
                  <wp:extent cx="5024120" cy="3183255"/>
                  <wp:effectExtent l="0" t="0" r="5080" b="7620"/>
                  <wp:docPr id="2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l="22260" t="8789" r="7708" b="20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4120" cy="318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0ADB0" w14:textId="77777777" w:rsidR="00631CAC" w:rsidRPr="0045265B" w:rsidRDefault="00000000" w:rsidP="0045265B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 xml:space="preserve">图 3-8  </w:t>
      </w:r>
      <w:proofErr w:type="spellStart"/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beq</w:t>
      </w:r>
      <w:proofErr w:type="spellEnd"/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 xml:space="preserve"> 分支取/不取的数据通路</w:t>
      </w:r>
    </w:p>
    <w:p w14:paraId="0DC40AEA" w14:textId="77777777" w:rsidR="00631CAC" w:rsidRDefault="00000000" w:rsidP="00E85E44">
      <w:pPr>
        <w:pStyle w:val="2a"/>
        <w:ind w:firstLineChars="200" w:firstLine="480"/>
        <w:rPr>
          <w:rFonts w:ascii="黑体" w:hAnsi="Times"/>
        </w:rPr>
      </w:pPr>
      <w:bookmarkStart w:id="80" w:name="_Toc26523"/>
      <w:bookmarkStart w:id="81" w:name="_Toc26528"/>
      <w:r w:rsidRPr="00E85E44">
        <w:rPr>
          <w:rFonts w:ascii="黑体" w:hAnsi="Times" w:hint="eastAsia"/>
        </w:rPr>
        <w:t xml:space="preserve">3.5 </w:t>
      </w:r>
      <w:r w:rsidRPr="00E85E44">
        <w:rPr>
          <w:rFonts w:ascii="黑体" w:hAnsi="Times"/>
        </w:rPr>
        <w:t>完整单周期执行过程</w:t>
      </w:r>
      <w:bookmarkEnd w:id="80"/>
      <w:bookmarkEnd w:id="81"/>
    </w:p>
    <w:p w14:paraId="51156D18" w14:textId="4255CCFE" w:rsidR="002F24C9" w:rsidRPr="002F24C9" w:rsidRDefault="002F24C9" w:rsidP="002F24C9">
      <w:pPr>
        <w:widowControl w:val="0"/>
        <w:spacing w:after="0" w:line="240" w:lineRule="auto"/>
        <w:jc w:val="center"/>
        <w:rPr>
          <w:rFonts w:ascii="黑体" w:eastAsia="黑体" w:hAnsi="Times" w:cs="Times New Roman" w:hint="eastAsia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表 3-4  单周期指令执行的七个逻辑步骤</w:t>
      </w:r>
    </w:p>
    <w:tbl>
      <w:tblPr>
        <w:tblStyle w:val="affb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6803"/>
      </w:tblGrid>
      <w:tr w:rsidR="00631CAC" w:rsidRPr="002F24C9" w14:paraId="3D652C32" w14:textId="77777777" w:rsidTr="002F2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57" w:type="dxa"/>
          </w:tcPr>
          <w:p w14:paraId="34E35B8C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b/>
                <w:sz w:val="21"/>
                <w:szCs w:val="28"/>
              </w:rPr>
              <w:t>阶段</w:t>
            </w:r>
            <w:proofErr w:type="spellEnd"/>
          </w:p>
        </w:tc>
        <w:tc>
          <w:tcPr>
            <w:tcW w:w="6803" w:type="dxa"/>
          </w:tcPr>
          <w:p w14:paraId="113BC79A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  <w:lang w:eastAsia="zh-CN"/>
              </w:rPr>
            </w:pPr>
            <w:r w:rsidRPr="002F24C9">
              <w:rPr>
                <w:b/>
                <w:sz w:val="21"/>
                <w:szCs w:val="28"/>
                <w:lang w:eastAsia="zh-CN"/>
              </w:rPr>
              <w:t>本周期内的数据与控制行为</w:t>
            </w:r>
          </w:p>
        </w:tc>
      </w:tr>
      <w:tr w:rsidR="00631CAC" w:rsidRPr="002F24C9" w14:paraId="2D1ABD8A" w14:textId="77777777" w:rsidTr="002F24C9">
        <w:trPr>
          <w:jc w:val="center"/>
        </w:trPr>
        <w:tc>
          <w:tcPr>
            <w:tcW w:w="1757" w:type="dxa"/>
          </w:tcPr>
          <w:p w14:paraId="6D5D5E6A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1. PC </w:t>
            </w:r>
            <w:proofErr w:type="spellStart"/>
            <w:r w:rsidRPr="002F24C9">
              <w:rPr>
                <w:sz w:val="21"/>
                <w:szCs w:val="28"/>
              </w:rPr>
              <w:t>取指</w:t>
            </w:r>
            <w:proofErr w:type="spellEnd"/>
          </w:p>
        </w:tc>
        <w:tc>
          <w:tcPr>
            <w:tcW w:w="6803" w:type="dxa"/>
          </w:tcPr>
          <w:p w14:paraId="31FC0A0F" w14:textId="77777777" w:rsidR="00631CAC" w:rsidRPr="002F24C9" w:rsidRDefault="00000000">
            <w:pPr>
              <w:spacing w:after="0" w:line="240" w:lineRule="auto"/>
              <w:rPr>
                <w:sz w:val="21"/>
                <w:szCs w:val="28"/>
                <w:lang w:eastAsia="zh-CN"/>
              </w:rPr>
            </w:pPr>
            <w:r w:rsidRPr="002F24C9">
              <w:rPr>
                <w:sz w:val="21"/>
                <w:szCs w:val="28"/>
                <w:lang w:eastAsia="zh-CN"/>
              </w:rPr>
              <w:t xml:space="preserve">PC </w:t>
            </w:r>
            <w:r w:rsidRPr="002F24C9">
              <w:rPr>
                <w:sz w:val="21"/>
                <w:szCs w:val="28"/>
                <w:lang w:eastAsia="zh-CN"/>
              </w:rPr>
              <w:t>输出地址，</w:t>
            </w:r>
            <w:r w:rsidRPr="002F24C9">
              <w:rPr>
                <w:sz w:val="21"/>
                <w:szCs w:val="28"/>
                <w:lang w:eastAsia="zh-CN"/>
              </w:rPr>
              <w:t xml:space="preserve">IM </w:t>
            </w:r>
            <w:r w:rsidRPr="002F24C9">
              <w:rPr>
                <w:sz w:val="21"/>
                <w:szCs w:val="28"/>
                <w:lang w:eastAsia="zh-CN"/>
              </w:rPr>
              <w:t>组合读出</w:t>
            </w:r>
            <w:r w:rsidRPr="002F24C9">
              <w:rPr>
                <w:sz w:val="21"/>
                <w:szCs w:val="28"/>
                <w:lang w:eastAsia="zh-CN"/>
              </w:rPr>
              <w:t xml:space="preserve"> 32 </w:t>
            </w:r>
            <w:r w:rsidRPr="002F24C9">
              <w:rPr>
                <w:sz w:val="21"/>
                <w:szCs w:val="28"/>
                <w:lang w:eastAsia="zh-CN"/>
              </w:rPr>
              <w:t>位指令，同时计算</w:t>
            </w:r>
            <w:r w:rsidRPr="002F24C9">
              <w:rPr>
                <w:sz w:val="21"/>
                <w:szCs w:val="28"/>
                <w:lang w:eastAsia="zh-CN"/>
              </w:rPr>
              <w:t xml:space="preserve"> PC+4</w:t>
            </w:r>
            <w:r w:rsidRPr="002F24C9">
              <w:rPr>
                <w:sz w:val="21"/>
                <w:szCs w:val="28"/>
                <w:lang w:eastAsia="zh-CN"/>
              </w:rPr>
              <w:t>。</w:t>
            </w:r>
          </w:p>
        </w:tc>
      </w:tr>
      <w:tr w:rsidR="00631CAC" w:rsidRPr="002F24C9" w14:paraId="52F41A34" w14:textId="77777777" w:rsidTr="002F24C9">
        <w:trPr>
          <w:jc w:val="center"/>
        </w:trPr>
        <w:tc>
          <w:tcPr>
            <w:tcW w:w="1757" w:type="dxa"/>
          </w:tcPr>
          <w:p w14:paraId="75E613AC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2. </w:t>
            </w:r>
            <w:proofErr w:type="spellStart"/>
            <w:r w:rsidRPr="002F24C9">
              <w:rPr>
                <w:sz w:val="21"/>
                <w:szCs w:val="28"/>
              </w:rPr>
              <w:t>指令译码</w:t>
            </w:r>
            <w:proofErr w:type="spellEnd"/>
          </w:p>
        </w:tc>
        <w:tc>
          <w:tcPr>
            <w:tcW w:w="6803" w:type="dxa"/>
          </w:tcPr>
          <w:p w14:paraId="168DA4B3" w14:textId="77777777" w:rsidR="00631CAC" w:rsidRPr="002F24C9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拆分</w:t>
            </w:r>
            <w:proofErr w:type="spellEnd"/>
            <w:r w:rsidRPr="002F24C9">
              <w:rPr>
                <w:sz w:val="21"/>
                <w:szCs w:val="28"/>
              </w:rPr>
              <w:t xml:space="preserve"> opcode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rs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rt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rd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funct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imm16</w:t>
            </w:r>
            <w:r w:rsidRPr="002F24C9">
              <w:rPr>
                <w:sz w:val="21"/>
                <w:szCs w:val="28"/>
              </w:rPr>
              <w:t>；</w:t>
            </w:r>
            <w:r w:rsidRPr="002F24C9">
              <w:rPr>
                <w:sz w:val="21"/>
                <w:szCs w:val="28"/>
              </w:rPr>
              <w:t xml:space="preserve">Controller </w:t>
            </w:r>
            <w:proofErr w:type="spellStart"/>
            <w:r w:rsidRPr="002F24C9">
              <w:rPr>
                <w:sz w:val="21"/>
                <w:szCs w:val="28"/>
              </w:rPr>
              <w:t>产生主控制信号</w:t>
            </w:r>
            <w:proofErr w:type="spellEnd"/>
            <w:r w:rsidRPr="002F24C9">
              <w:rPr>
                <w:sz w:val="21"/>
                <w:szCs w:val="28"/>
              </w:rPr>
              <w:t>。</w:t>
            </w:r>
          </w:p>
        </w:tc>
      </w:tr>
      <w:tr w:rsidR="00631CAC" w:rsidRPr="002F24C9" w14:paraId="00C84763" w14:textId="77777777" w:rsidTr="002F24C9">
        <w:trPr>
          <w:jc w:val="center"/>
        </w:trPr>
        <w:tc>
          <w:tcPr>
            <w:tcW w:w="1757" w:type="dxa"/>
          </w:tcPr>
          <w:p w14:paraId="799E190D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3. </w:t>
            </w:r>
            <w:proofErr w:type="spellStart"/>
            <w:r w:rsidRPr="002F24C9">
              <w:rPr>
                <w:sz w:val="21"/>
                <w:szCs w:val="28"/>
              </w:rPr>
              <w:t>寄存器读出</w:t>
            </w:r>
            <w:proofErr w:type="spellEnd"/>
          </w:p>
        </w:tc>
        <w:tc>
          <w:tcPr>
            <w:tcW w:w="6803" w:type="dxa"/>
          </w:tcPr>
          <w:p w14:paraId="4133F199" w14:textId="77777777" w:rsidR="00631CAC" w:rsidRPr="002F24C9" w:rsidRDefault="00000000">
            <w:pPr>
              <w:spacing w:after="0" w:line="240" w:lineRule="auto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GRF </w:t>
            </w:r>
            <w:proofErr w:type="spellStart"/>
            <w:r w:rsidRPr="002F24C9">
              <w:rPr>
                <w:sz w:val="21"/>
                <w:szCs w:val="28"/>
              </w:rPr>
              <w:t>根据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rs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rt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组合读出</w:t>
            </w:r>
            <w:proofErr w:type="spellEnd"/>
            <w:r w:rsidRPr="002F24C9">
              <w:rPr>
                <w:sz w:val="21"/>
                <w:szCs w:val="28"/>
              </w:rPr>
              <w:t xml:space="preserve"> RD1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RD2</w:t>
            </w:r>
            <w:r w:rsidRPr="002F24C9">
              <w:rPr>
                <w:sz w:val="21"/>
                <w:szCs w:val="28"/>
              </w:rPr>
              <w:t>；</w:t>
            </w:r>
            <w:r w:rsidRPr="002F24C9">
              <w:rPr>
                <w:sz w:val="21"/>
                <w:szCs w:val="28"/>
              </w:rPr>
              <w:t xml:space="preserve">RegDst </w:t>
            </w:r>
            <w:proofErr w:type="spellStart"/>
            <w:r w:rsidRPr="002F24C9">
              <w:rPr>
                <w:sz w:val="21"/>
                <w:szCs w:val="28"/>
              </w:rPr>
              <w:t>预选写地址</w:t>
            </w:r>
            <w:proofErr w:type="spellEnd"/>
            <w:r w:rsidRPr="002F24C9">
              <w:rPr>
                <w:sz w:val="21"/>
                <w:szCs w:val="28"/>
              </w:rPr>
              <w:t>。</w:t>
            </w:r>
          </w:p>
        </w:tc>
      </w:tr>
      <w:tr w:rsidR="00631CAC" w:rsidRPr="002F24C9" w14:paraId="4330C9EE" w14:textId="77777777" w:rsidTr="002F24C9">
        <w:trPr>
          <w:jc w:val="center"/>
        </w:trPr>
        <w:tc>
          <w:tcPr>
            <w:tcW w:w="1757" w:type="dxa"/>
          </w:tcPr>
          <w:p w14:paraId="1E675B69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4. ALU </w:t>
            </w:r>
            <w:proofErr w:type="spellStart"/>
            <w:r w:rsidRPr="002F24C9">
              <w:rPr>
                <w:sz w:val="21"/>
                <w:szCs w:val="28"/>
              </w:rPr>
              <w:t>执行</w:t>
            </w:r>
            <w:proofErr w:type="spellEnd"/>
          </w:p>
        </w:tc>
        <w:tc>
          <w:tcPr>
            <w:tcW w:w="6803" w:type="dxa"/>
          </w:tcPr>
          <w:p w14:paraId="7E2A98B1" w14:textId="77777777" w:rsidR="00631CAC" w:rsidRPr="002F24C9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ALUSrc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选择第二操作数，</w:t>
            </w:r>
            <w:r w:rsidRPr="002F24C9">
              <w:rPr>
                <w:sz w:val="21"/>
                <w:szCs w:val="28"/>
              </w:rPr>
              <w:t>ALUControl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决定运算，产生</w:t>
            </w:r>
            <w:proofErr w:type="spellEnd"/>
            <w:r w:rsidRPr="002F24C9">
              <w:rPr>
                <w:sz w:val="21"/>
                <w:szCs w:val="28"/>
              </w:rPr>
              <w:t xml:space="preserve"> Result </w:t>
            </w:r>
            <w:r w:rsidRPr="002F24C9">
              <w:rPr>
                <w:sz w:val="21"/>
                <w:szCs w:val="28"/>
              </w:rPr>
              <w:t>与</w:t>
            </w:r>
            <w:r w:rsidRPr="002F24C9">
              <w:rPr>
                <w:sz w:val="21"/>
                <w:szCs w:val="28"/>
              </w:rPr>
              <w:t xml:space="preserve"> Zero</w:t>
            </w:r>
            <w:r w:rsidRPr="002F24C9">
              <w:rPr>
                <w:sz w:val="21"/>
                <w:szCs w:val="28"/>
              </w:rPr>
              <w:t>。</w:t>
            </w:r>
          </w:p>
        </w:tc>
      </w:tr>
      <w:tr w:rsidR="00631CAC" w:rsidRPr="002F24C9" w14:paraId="3961B7FD" w14:textId="77777777" w:rsidTr="002F24C9">
        <w:trPr>
          <w:jc w:val="center"/>
        </w:trPr>
        <w:tc>
          <w:tcPr>
            <w:tcW w:w="1757" w:type="dxa"/>
          </w:tcPr>
          <w:p w14:paraId="41BF88DA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5. </w:t>
            </w:r>
            <w:proofErr w:type="spellStart"/>
            <w:r w:rsidRPr="002F24C9">
              <w:rPr>
                <w:sz w:val="21"/>
                <w:szCs w:val="28"/>
              </w:rPr>
              <w:t>数据访存</w:t>
            </w:r>
            <w:proofErr w:type="spellEnd"/>
          </w:p>
        </w:tc>
        <w:tc>
          <w:tcPr>
            <w:tcW w:w="6803" w:type="dxa"/>
          </w:tcPr>
          <w:p w14:paraId="6BF1E16B" w14:textId="77777777" w:rsidR="00631CAC" w:rsidRPr="002F24C9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lw</w:t>
            </w:r>
            <w:proofErr w:type="spellEnd"/>
            <w:r w:rsidRPr="002F24C9">
              <w:rPr>
                <w:sz w:val="21"/>
                <w:szCs w:val="28"/>
              </w:rPr>
              <w:t>/</w:t>
            </w:r>
            <w:proofErr w:type="spellStart"/>
            <w:r w:rsidRPr="002F24C9">
              <w:rPr>
                <w:sz w:val="21"/>
                <w:szCs w:val="28"/>
              </w:rPr>
              <w:t>sw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根据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MemRead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MemWrite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访问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DM</w:t>
            </w:r>
            <w:r w:rsidRPr="002F24C9">
              <w:rPr>
                <w:sz w:val="21"/>
                <w:szCs w:val="28"/>
              </w:rPr>
              <w:t>；其他指令旁路</w:t>
            </w:r>
            <w:proofErr w:type="spellEnd"/>
            <w:r w:rsidRPr="002F24C9">
              <w:rPr>
                <w:sz w:val="21"/>
                <w:szCs w:val="28"/>
              </w:rPr>
              <w:t>。</w:t>
            </w:r>
          </w:p>
        </w:tc>
      </w:tr>
      <w:tr w:rsidR="00631CAC" w:rsidRPr="002F24C9" w14:paraId="7FB975E3" w14:textId="77777777" w:rsidTr="002F24C9">
        <w:trPr>
          <w:jc w:val="center"/>
        </w:trPr>
        <w:tc>
          <w:tcPr>
            <w:tcW w:w="1757" w:type="dxa"/>
          </w:tcPr>
          <w:p w14:paraId="74DC30F6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6. </w:t>
            </w:r>
            <w:proofErr w:type="spellStart"/>
            <w:r w:rsidRPr="002F24C9">
              <w:rPr>
                <w:sz w:val="21"/>
                <w:szCs w:val="28"/>
              </w:rPr>
              <w:t>写回寄存器</w:t>
            </w:r>
            <w:proofErr w:type="spellEnd"/>
          </w:p>
        </w:tc>
        <w:tc>
          <w:tcPr>
            <w:tcW w:w="6803" w:type="dxa"/>
          </w:tcPr>
          <w:p w14:paraId="3E4F3538" w14:textId="77777777" w:rsidR="00631CAC" w:rsidRPr="002F24C9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MemToReg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选择</w:t>
            </w:r>
            <w:proofErr w:type="spellEnd"/>
            <w:r w:rsidRPr="002F24C9">
              <w:rPr>
                <w:sz w:val="21"/>
                <w:szCs w:val="28"/>
              </w:rPr>
              <w:t xml:space="preserve"> ALU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 xml:space="preserve">DM </w:t>
            </w:r>
            <w:r w:rsidRPr="002F24C9">
              <w:rPr>
                <w:sz w:val="21"/>
                <w:szCs w:val="28"/>
              </w:rPr>
              <w:t>或</w:t>
            </w:r>
            <w:r w:rsidRPr="002F24C9">
              <w:rPr>
                <w:sz w:val="21"/>
                <w:szCs w:val="28"/>
              </w:rPr>
              <w:t xml:space="preserve"> LUI </w:t>
            </w:r>
            <w:proofErr w:type="spellStart"/>
            <w:r w:rsidRPr="002F24C9">
              <w:rPr>
                <w:sz w:val="21"/>
                <w:szCs w:val="28"/>
              </w:rPr>
              <w:t>结果，</w:t>
            </w:r>
            <w:r w:rsidRPr="002F24C9">
              <w:rPr>
                <w:sz w:val="21"/>
                <w:szCs w:val="28"/>
              </w:rPr>
              <w:t>RegWrite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控制写入</w:t>
            </w:r>
            <w:proofErr w:type="spellEnd"/>
            <w:r w:rsidRPr="002F24C9">
              <w:rPr>
                <w:sz w:val="21"/>
                <w:szCs w:val="28"/>
              </w:rPr>
              <w:t>。</w:t>
            </w:r>
          </w:p>
        </w:tc>
      </w:tr>
      <w:tr w:rsidR="00631CAC" w:rsidRPr="002F24C9" w14:paraId="2EF5561E" w14:textId="77777777" w:rsidTr="002F24C9">
        <w:trPr>
          <w:jc w:val="center"/>
        </w:trPr>
        <w:tc>
          <w:tcPr>
            <w:tcW w:w="1757" w:type="dxa"/>
          </w:tcPr>
          <w:p w14:paraId="08EC8FC9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7. PC </w:t>
            </w:r>
            <w:proofErr w:type="spellStart"/>
            <w:r w:rsidRPr="002F24C9">
              <w:rPr>
                <w:sz w:val="21"/>
                <w:szCs w:val="28"/>
              </w:rPr>
              <w:t>更新</w:t>
            </w:r>
            <w:proofErr w:type="spellEnd"/>
          </w:p>
        </w:tc>
        <w:tc>
          <w:tcPr>
            <w:tcW w:w="6803" w:type="dxa"/>
          </w:tcPr>
          <w:p w14:paraId="7654D17B" w14:textId="77777777" w:rsidR="00631CAC" w:rsidRPr="002F24C9" w:rsidRDefault="00000000">
            <w:pPr>
              <w:spacing w:after="0" w:line="240" w:lineRule="auto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Branch</w:t>
            </w:r>
            <w:r w:rsidRPr="002F24C9">
              <w:rPr>
                <w:rFonts w:ascii="Cambria Math" w:hAnsi="Cambria Math" w:cs="Cambria Math"/>
                <w:sz w:val="21"/>
                <w:szCs w:val="28"/>
              </w:rPr>
              <w:t>∧</w:t>
            </w:r>
            <w:r w:rsidRPr="002F24C9">
              <w:rPr>
                <w:sz w:val="21"/>
                <w:szCs w:val="28"/>
              </w:rPr>
              <w:t>Zero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决定顺序地址或分支地址；时钟沿更新</w:t>
            </w:r>
            <w:proofErr w:type="spellEnd"/>
            <w:r w:rsidRPr="002F24C9">
              <w:rPr>
                <w:sz w:val="21"/>
                <w:szCs w:val="28"/>
              </w:rPr>
              <w:t xml:space="preserve"> PC</w:t>
            </w:r>
            <w:r w:rsidRPr="002F24C9">
              <w:rPr>
                <w:sz w:val="21"/>
                <w:szCs w:val="28"/>
              </w:rPr>
              <w:t>。</w:t>
            </w:r>
          </w:p>
        </w:tc>
      </w:tr>
    </w:tbl>
    <w:p w14:paraId="2B852F44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虽然常用</w:t>
      </w:r>
      <w:r w:rsidRPr="00821D30">
        <w:rPr>
          <w:rFonts w:ascii="Times" w:hAnsi="Times"/>
        </w:rPr>
        <w:t>“</w:t>
      </w:r>
      <w:r w:rsidRPr="00821D30">
        <w:rPr>
          <w:rFonts w:ascii="Times" w:hAnsi="Times"/>
        </w:rPr>
        <w:t>五级</w:t>
      </w:r>
      <w:r w:rsidRPr="00821D30">
        <w:rPr>
          <w:rFonts w:ascii="Times" w:hAnsi="Times"/>
        </w:rPr>
        <w:t>”</w:t>
      </w:r>
      <w:r w:rsidRPr="00821D30">
        <w:rPr>
          <w:rFonts w:ascii="Times" w:hAnsi="Times"/>
        </w:rPr>
        <w:t>术语描述</w:t>
      </w:r>
      <w:r w:rsidRPr="00821D30">
        <w:rPr>
          <w:rFonts w:ascii="Times" w:hAnsi="Times"/>
        </w:rPr>
        <w:t xml:space="preserve"> IF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ID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EX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MEM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WB</w:t>
      </w:r>
      <w:r w:rsidRPr="00821D30">
        <w:rPr>
          <w:rFonts w:ascii="Times" w:hAnsi="Times"/>
        </w:rPr>
        <w:t>，但本设计不是流水线。这些阶段在同一时钟周期中沿组合路径依次传播，直到周期末状态元件统一更新。最长路径通常为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>：</w:t>
      </w:r>
      <w:r w:rsidRPr="00821D30">
        <w:rPr>
          <w:rFonts w:ascii="Times" w:hAnsi="Times"/>
        </w:rPr>
        <w:t>PC→IM→GRF→ALU→DM→</w:t>
      </w:r>
      <w:r w:rsidRPr="00821D30">
        <w:rPr>
          <w:rFonts w:ascii="Times" w:hAnsi="Times"/>
        </w:rPr>
        <w:t>写回</w:t>
      </w:r>
      <w:r w:rsidRPr="00821D30">
        <w:rPr>
          <w:rFonts w:ascii="Times" w:hAnsi="Times"/>
        </w:rPr>
        <w:t xml:space="preserve"> MUX→GRF</w:t>
      </w:r>
      <w:r w:rsidRPr="00821D30">
        <w:rPr>
          <w:rFonts w:ascii="Times" w:hAnsi="Times"/>
        </w:rPr>
        <w:t>，因此时钟周期必须覆盖该路径的最大传播延迟。</w:t>
      </w:r>
    </w:p>
    <w:p w14:paraId="2F731334" w14:textId="77777777" w:rsidR="00631CAC" w:rsidRPr="00E85E44" w:rsidRDefault="00000000" w:rsidP="00E85E44">
      <w:pPr>
        <w:pStyle w:val="2a"/>
        <w:ind w:firstLineChars="200" w:firstLine="480"/>
        <w:rPr>
          <w:rFonts w:ascii="黑体" w:hAnsi="Times"/>
        </w:rPr>
      </w:pPr>
      <w:bookmarkStart w:id="82" w:name="_Toc14171"/>
      <w:bookmarkStart w:id="83" w:name="_Toc6277"/>
      <w:r w:rsidRPr="00E85E44">
        <w:rPr>
          <w:rFonts w:ascii="黑体" w:hAnsi="Times" w:hint="eastAsia"/>
        </w:rPr>
        <w:t xml:space="preserve">3.6 </w:t>
      </w:r>
      <w:r w:rsidRPr="00E85E44">
        <w:rPr>
          <w:rFonts w:ascii="黑体" w:hAnsi="Times"/>
        </w:rPr>
        <w:t>仿真测试方案与结果</w:t>
      </w:r>
      <w:bookmarkEnd w:id="82"/>
      <w:bookmarkEnd w:id="83"/>
    </w:p>
    <w:p w14:paraId="6CB48103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为覆盖全部指令，可在</w:t>
      </w:r>
      <w:r w:rsidRPr="00821D30">
        <w:rPr>
          <w:rFonts w:ascii="Times" w:hAnsi="Times"/>
        </w:rPr>
        <w:t xml:space="preserve"> IM </w:t>
      </w:r>
      <w:r w:rsidRPr="00821D30">
        <w:rPr>
          <w:rFonts w:ascii="Times" w:hAnsi="Times"/>
        </w:rPr>
        <w:t>中写入一段连续测试程序。下列序列先构造常数，验证</w:t>
      </w:r>
      <w:r w:rsidRPr="00821D30">
        <w:rPr>
          <w:rFonts w:ascii="Times" w:hAnsi="Times"/>
        </w:rPr>
        <w:t xml:space="preserve"> R </w:t>
      </w:r>
      <w:r w:rsidRPr="00821D30">
        <w:rPr>
          <w:rFonts w:ascii="Times" w:hAnsi="Times"/>
        </w:rPr>
        <w:t>型运算和存储器读写，再验证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nop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以及</w:t>
      </w:r>
      <w:r w:rsidRPr="00821D30">
        <w:rPr>
          <w:rFonts w:ascii="Times" w:hAnsi="Times"/>
        </w:rPr>
        <w:t xml:space="preserve"> add/sub </w:t>
      </w:r>
      <w:r w:rsidRPr="00821D30">
        <w:rPr>
          <w:rFonts w:ascii="Times" w:hAnsi="Times"/>
        </w:rPr>
        <w:t>扩展。实际机器码可由</w:t>
      </w:r>
      <w:r w:rsidRPr="00821D30">
        <w:rPr>
          <w:rFonts w:ascii="Times" w:hAnsi="Times"/>
        </w:rPr>
        <w:t xml:space="preserve"> MIPS </w:t>
      </w:r>
      <w:r w:rsidRPr="00821D30">
        <w:rPr>
          <w:rFonts w:ascii="Times" w:hAnsi="Times"/>
        </w:rPr>
        <w:t>汇编器生成后写入</w:t>
      </w:r>
      <w:r w:rsidRPr="00821D30">
        <w:rPr>
          <w:rFonts w:ascii="Times" w:hAnsi="Times"/>
        </w:rPr>
        <w:t xml:space="preserve"> ROM</w:t>
      </w:r>
      <w:r w:rsidRPr="00821D30">
        <w:rPr>
          <w:rFonts w:ascii="Times" w:hAnsi="Times"/>
        </w:rPr>
        <w:t>。</w:t>
      </w:r>
    </w:p>
    <w:p w14:paraId="63C64919" w14:textId="77777777" w:rsidR="00631CAC" w:rsidRDefault="00000000">
      <w:pPr>
        <w:pStyle w:val="a8"/>
        <w:widowControl/>
        <w:ind w:firstLine="482"/>
      </w:pPr>
      <w:r>
        <w:rPr>
          <w:b/>
        </w:rPr>
        <w:t>建议的综合测试程序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631CAC" w14:paraId="1A612121" w14:textId="77777777">
        <w:trPr>
          <w:jc w:val="center"/>
        </w:trPr>
        <w:tc>
          <w:tcPr>
            <w:tcW w:w="8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8EF2B68" w14:textId="77777777" w:rsidR="00631CAC" w:rsidRDefault="00000000">
            <w:pPr>
              <w:pageBreakBefore/>
              <w:spacing w:before="60" w:after="60" w:line="240" w:lineRule="auto"/>
            </w:pPr>
            <w:proofErr w:type="spellStart"/>
            <w:r>
              <w:rPr>
                <w:rFonts w:ascii="Consolas" w:eastAsia="Noto Sans Mono CJK SC" w:hAnsi="Consolas"/>
                <w:sz w:val="18"/>
              </w:rPr>
              <w:lastRenderedPageBreak/>
              <w:t>lui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$t0, 0x1234          # $t0 = 0x12340000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ori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$t0, $t0, 0x5678     # $t0 = 0x12345678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ori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$t1, $zero, 3        # $t1 = 3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addu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$t2, $t0, $t1        # $t2 = 0x1234567B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subu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$t3, $t2, $t1        # $t3 = 0x12345678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sw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$t3, 0($zero)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lw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 $t4, 0($zero)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beq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t xml:space="preserve">  $t3, $t4, equal</w:t>
            </w:r>
            <w:r>
              <w:rPr>
                <w:rFonts w:ascii="Consolas" w:eastAsia="Noto Sans Mono CJK SC" w:hAnsi="Consolas"/>
                <w:sz w:val="18"/>
              </w:rPr>
              <w:br/>
            </w:r>
            <w:proofErr w:type="spellStart"/>
            <w:r>
              <w:rPr>
                <w:rFonts w:ascii="Consolas" w:eastAsia="Noto Sans Mono CJK SC" w:hAnsi="Consolas"/>
                <w:sz w:val="18"/>
              </w:rPr>
              <w:t>nop</w:t>
            </w:r>
            <w:proofErr w:type="spellEnd"/>
            <w:r>
              <w:rPr>
                <w:rFonts w:ascii="Consolas" w:eastAsia="Noto Sans Mono CJK SC" w:hAnsi="Consolas"/>
                <w:sz w:val="18"/>
              </w:rPr>
              <w:br/>
              <w:t>equal:</w:t>
            </w:r>
            <w:r>
              <w:rPr>
                <w:rFonts w:ascii="Consolas" w:eastAsia="Noto Sans Mono CJK SC" w:hAnsi="Consolas"/>
                <w:sz w:val="18"/>
              </w:rPr>
              <w:br/>
              <w:t>add  $t5, $t1, $t1        # $t5 = 6</w:t>
            </w:r>
            <w:r>
              <w:rPr>
                <w:rFonts w:ascii="Consolas" w:eastAsia="Noto Sans Mono CJK SC" w:hAnsi="Consolas"/>
                <w:sz w:val="18"/>
              </w:rPr>
              <w:br/>
              <w:t>sub  $t6, $t5, $t1        # $t6 = 3</w:t>
            </w:r>
          </w:p>
        </w:tc>
      </w:tr>
    </w:tbl>
    <w:p w14:paraId="65E2F3C6" w14:textId="77777777" w:rsidR="002F24C9" w:rsidRDefault="002F24C9" w:rsidP="002F24C9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</w:p>
    <w:p w14:paraId="1B40BB7E" w14:textId="28D09B4F" w:rsidR="00631CAC" w:rsidRPr="002F24C9" w:rsidRDefault="002F24C9" w:rsidP="002F24C9">
      <w:pPr>
        <w:widowControl w:val="0"/>
        <w:spacing w:after="0" w:line="240" w:lineRule="auto"/>
        <w:jc w:val="center"/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表 3-5  任务二测试用例与预期结果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134"/>
        <w:gridCol w:w="2494"/>
        <w:gridCol w:w="2268"/>
        <w:gridCol w:w="2608"/>
      </w:tblGrid>
      <w:tr w:rsidR="00631CAC" w:rsidRPr="002F24C9" w14:paraId="28CF0BED" w14:textId="77777777" w:rsidTr="002F2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</w:tcPr>
          <w:p w14:paraId="1D6595B6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b/>
                <w:sz w:val="21"/>
                <w:szCs w:val="28"/>
              </w:rPr>
              <w:t>指令</w:t>
            </w:r>
            <w:proofErr w:type="spellEnd"/>
          </w:p>
        </w:tc>
        <w:tc>
          <w:tcPr>
            <w:tcW w:w="2494" w:type="dxa"/>
          </w:tcPr>
          <w:p w14:paraId="5D2D1ECA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b/>
                <w:sz w:val="21"/>
                <w:szCs w:val="28"/>
              </w:rPr>
              <w:t>输入</w:t>
            </w:r>
            <w:proofErr w:type="spellEnd"/>
            <w:r w:rsidRPr="002F24C9">
              <w:rPr>
                <w:b/>
                <w:sz w:val="21"/>
                <w:szCs w:val="28"/>
              </w:rPr>
              <w:t>/</w:t>
            </w:r>
            <w:proofErr w:type="spellStart"/>
            <w:r w:rsidRPr="002F24C9">
              <w:rPr>
                <w:b/>
                <w:sz w:val="21"/>
                <w:szCs w:val="28"/>
              </w:rPr>
              <w:t>条件</w:t>
            </w:r>
            <w:proofErr w:type="spellEnd"/>
          </w:p>
        </w:tc>
        <w:tc>
          <w:tcPr>
            <w:tcW w:w="2268" w:type="dxa"/>
          </w:tcPr>
          <w:p w14:paraId="270303A6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b/>
                <w:sz w:val="21"/>
                <w:szCs w:val="28"/>
              </w:rPr>
              <w:t>预期结果</w:t>
            </w:r>
            <w:proofErr w:type="spellEnd"/>
          </w:p>
        </w:tc>
        <w:tc>
          <w:tcPr>
            <w:tcW w:w="2608" w:type="dxa"/>
          </w:tcPr>
          <w:p w14:paraId="39AFD018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b/>
                <w:sz w:val="21"/>
                <w:szCs w:val="28"/>
              </w:rPr>
              <w:t>观察点</w:t>
            </w:r>
            <w:proofErr w:type="spellEnd"/>
          </w:p>
        </w:tc>
      </w:tr>
      <w:tr w:rsidR="00631CAC" w:rsidRPr="002F24C9" w14:paraId="110302B3" w14:textId="77777777" w:rsidTr="002F24C9">
        <w:tc>
          <w:tcPr>
            <w:tcW w:w="1134" w:type="dxa"/>
          </w:tcPr>
          <w:p w14:paraId="2A094975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lui</w:t>
            </w:r>
            <w:proofErr w:type="spellEnd"/>
          </w:p>
        </w:tc>
        <w:tc>
          <w:tcPr>
            <w:tcW w:w="2494" w:type="dxa"/>
          </w:tcPr>
          <w:p w14:paraId="4153D67C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0x1234</w:t>
            </w:r>
          </w:p>
        </w:tc>
        <w:tc>
          <w:tcPr>
            <w:tcW w:w="2268" w:type="dxa"/>
          </w:tcPr>
          <w:p w14:paraId="485829BD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rt=0x12340000</w:t>
            </w:r>
          </w:p>
        </w:tc>
        <w:tc>
          <w:tcPr>
            <w:tcW w:w="2608" w:type="dxa"/>
          </w:tcPr>
          <w:p w14:paraId="79461791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高</w:t>
            </w:r>
            <w:r w:rsidRPr="002F24C9">
              <w:rPr>
                <w:sz w:val="21"/>
                <w:szCs w:val="28"/>
              </w:rPr>
              <w:t xml:space="preserve"> 16 </w:t>
            </w:r>
            <w:proofErr w:type="spellStart"/>
            <w:r w:rsidRPr="002F24C9">
              <w:rPr>
                <w:sz w:val="21"/>
                <w:szCs w:val="28"/>
              </w:rPr>
              <w:t>位加载</w:t>
            </w:r>
            <w:proofErr w:type="spellEnd"/>
          </w:p>
        </w:tc>
      </w:tr>
      <w:tr w:rsidR="00631CAC" w:rsidRPr="002F24C9" w14:paraId="019461A1" w14:textId="77777777" w:rsidTr="002F24C9">
        <w:tc>
          <w:tcPr>
            <w:tcW w:w="1134" w:type="dxa"/>
          </w:tcPr>
          <w:p w14:paraId="3B8B4B98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ori</w:t>
            </w:r>
            <w:proofErr w:type="spellEnd"/>
          </w:p>
        </w:tc>
        <w:tc>
          <w:tcPr>
            <w:tcW w:w="2494" w:type="dxa"/>
          </w:tcPr>
          <w:p w14:paraId="69DFD365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0x12340000 OR 0x5678</w:t>
            </w:r>
          </w:p>
        </w:tc>
        <w:tc>
          <w:tcPr>
            <w:tcW w:w="2268" w:type="dxa"/>
          </w:tcPr>
          <w:p w14:paraId="4ABDA6FA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rt=0x12345678</w:t>
            </w:r>
          </w:p>
        </w:tc>
        <w:tc>
          <w:tcPr>
            <w:tcW w:w="2608" w:type="dxa"/>
          </w:tcPr>
          <w:p w14:paraId="68BBA420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零扩展与按位或</w:t>
            </w:r>
            <w:proofErr w:type="spellEnd"/>
          </w:p>
        </w:tc>
      </w:tr>
      <w:tr w:rsidR="00631CAC" w:rsidRPr="002F24C9" w14:paraId="28FF203E" w14:textId="77777777" w:rsidTr="002F24C9">
        <w:tc>
          <w:tcPr>
            <w:tcW w:w="1134" w:type="dxa"/>
          </w:tcPr>
          <w:p w14:paraId="34721696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addu</w:t>
            </w:r>
            <w:proofErr w:type="spellEnd"/>
          </w:p>
        </w:tc>
        <w:tc>
          <w:tcPr>
            <w:tcW w:w="2494" w:type="dxa"/>
          </w:tcPr>
          <w:p w14:paraId="17D93BB5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0x12345678 + 3</w:t>
            </w:r>
          </w:p>
        </w:tc>
        <w:tc>
          <w:tcPr>
            <w:tcW w:w="2268" w:type="dxa"/>
          </w:tcPr>
          <w:p w14:paraId="03D44B1D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0x1234567B</w:t>
            </w:r>
          </w:p>
        </w:tc>
        <w:tc>
          <w:tcPr>
            <w:tcW w:w="2608" w:type="dxa"/>
          </w:tcPr>
          <w:p w14:paraId="025243C9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R </w:t>
            </w:r>
            <w:proofErr w:type="spellStart"/>
            <w:r w:rsidRPr="002F24C9">
              <w:rPr>
                <w:sz w:val="21"/>
                <w:szCs w:val="28"/>
              </w:rPr>
              <w:t>型写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rd</w:t>
            </w:r>
            <w:proofErr w:type="spellEnd"/>
          </w:p>
        </w:tc>
      </w:tr>
      <w:tr w:rsidR="00631CAC" w:rsidRPr="002F24C9" w14:paraId="65B2BFD3" w14:textId="77777777" w:rsidTr="002F24C9">
        <w:tc>
          <w:tcPr>
            <w:tcW w:w="1134" w:type="dxa"/>
          </w:tcPr>
          <w:p w14:paraId="5E84BEC8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subu</w:t>
            </w:r>
            <w:proofErr w:type="spellEnd"/>
          </w:p>
        </w:tc>
        <w:tc>
          <w:tcPr>
            <w:tcW w:w="2494" w:type="dxa"/>
          </w:tcPr>
          <w:p w14:paraId="2597E619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0x1234567B - 3</w:t>
            </w:r>
          </w:p>
        </w:tc>
        <w:tc>
          <w:tcPr>
            <w:tcW w:w="2268" w:type="dxa"/>
          </w:tcPr>
          <w:p w14:paraId="4F630A5F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0x12345678</w:t>
            </w:r>
          </w:p>
        </w:tc>
        <w:tc>
          <w:tcPr>
            <w:tcW w:w="2608" w:type="dxa"/>
          </w:tcPr>
          <w:p w14:paraId="2591CEAE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 xml:space="preserve">R </w:t>
            </w:r>
            <w:proofErr w:type="spellStart"/>
            <w:r w:rsidRPr="002F24C9">
              <w:rPr>
                <w:sz w:val="21"/>
                <w:szCs w:val="28"/>
              </w:rPr>
              <w:t>型减法</w:t>
            </w:r>
            <w:proofErr w:type="spellEnd"/>
          </w:p>
        </w:tc>
      </w:tr>
      <w:tr w:rsidR="00631CAC" w:rsidRPr="002F24C9" w14:paraId="01C3B6F0" w14:textId="77777777" w:rsidTr="002F24C9">
        <w:tc>
          <w:tcPr>
            <w:tcW w:w="1134" w:type="dxa"/>
          </w:tcPr>
          <w:p w14:paraId="157600F5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sw</w:t>
            </w:r>
            <w:proofErr w:type="spellEnd"/>
            <w:r w:rsidRPr="002F24C9">
              <w:rPr>
                <w:sz w:val="21"/>
                <w:szCs w:val="28"/>
              </w:rPr>
              <w:t>/</w:t>
            </w:r>
            <w:proofErr w:type="spellStart"/>
            <w:r w:rsidRPr="002F24C9">
              <w:rPr>
                <w:sz w:val="21"/>
                <w:szCs w:val="28"/>
              </w:rPr>
              <w:t>lw</w:t>
            </w:r>
            <w:proofErr w:type="spellEnd"/>
          </w:p>
        </w:tc>
        <w:tc>
          <w:tcPr>
            <w:tcW w:w="2494" w:type="dxa"/>
          </w:tcPr>
          <w:p w14:paraId="6B0F81C8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gramStart"/>
            <w:r w:rsidRPr="002F24C9">
              <w:rPr>
                <w:sz w:val="21"/>
                <w:szCs w:val="28"/>
              </w:rPr>
              <w:t>Mem[</w:t>
            </w:r>
            <w:proofErr w:type="gramEnd"/>
            <w:r w:rsidRPr="002F24C9">
              <w:rPr>
                <w:sz w:val="21"/>
                <w:szCs w:val="28"/>
              </w:rPr>
              <w:t xml:space="preserve">0] </w:t>
            </w:r>
            <w:proofErr w:type="spellStart"/>
            <w:r w:rsidRPr="002F24C9">
              <w:rPr>
                <w:sz w:val="21"/>
                <w:szCs w:val="28"/>
              </w:rPr>
              <w:t>写入后读回</w:t>
            </w:r>
            <w:proofErr w:type="spellEnd"/>
          </w:p>
        </w:tc>
        <w:tc>
          <w:tcPr>
            <w:tcW w:w="2268" w:type="dxa"/>
          </w:tcPr>
          <w:p w14:paraId="4CF2BA22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读回值一致</w:t>
            </w:r>
            <w:proofErr w:type="spellEnd"/>
          </w:p>
        </w:tc>
        <w:tc>
          <w:tcPr>
            <w:tcW w:w="2608" w:type="dxa"/>
          </w:tcPr>
          <w:p w14:paraId="16DB9A86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地址、</w:t>
            </w:r>
            <w:r w:rsidRPr="002F24C9">
              <w:rPr>
                <w:sz w:val="21"/>
                <w:szCs w:val="28"/>
              </w:rPr>
              <w:t>DM</w:t>
            </w:r>
            <w:r w:rsidRPr="002F24C9">
              <w:rPr>
                <w:sz w:val="21"/>
                <w:szCs w:val="28"/>
              </w:rPr>
              <w:t>、写回</w:t>
            </w:r>
            <w:proofErr w:type="spellEnd"/>
          </w:p>
        </w:tc>
      </w:tr>
      <w:tr w:rsidR="00631CAC" w:rsidRPr="002F24C9" w14:paraId="00B86B7F" w14:textId="77777777" w:rsidTr="002F24C9">
        <w:tc>
          <w:tcPr>
            <w:tcW w:w="1134" w:type="dxa"/>
          </w:tcPr>
          <w:p w14:paraId="4C4DC7C4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beq</w:t>
            </w:r>
            <w:proofErr w:type="spellEnd"/>
          </w:p>
        </w:tc>
        <w:tc>
          <w:tcPr>
            <w:tcW w:w="2494" w:type="dxa"/>
          </w:tcPr>
          <w:p w14:paraId="5EF574FB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$t3==$t4</w:t>
            </w:r>
          </w:p>
        </w:tc>
        <w:tc>
          <w:tcPr>
            <w:tcW w:w="2268" w:type="dxa"/>
          </w:tcPr>
          <w:p w14:paraId="0995BCAB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跳转到</w:t>
            </w:r>
            <w:proofErr w:type="spellEnd"/>
            <w:r w:rsidRPr="002F24C9">
              <w:rPr>
                <w:sz w:val="21"/>
                <w:szCs w:val="28"/>
              </w:rPr>
              <w:t xml:space="preserve"> equal</w:t>
            </w:r>
          </w:p>
        </w:tc>
        <w:tc>
          <w:tcPr>
            <w:tcW w:w="2608" w:type="dxa"/>
          </w:tcPr>
          <w:p w14:paraId="5073ACC9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Zero</w:t>
            </w:r>
            <w:r w:rsidRPr="002F24C9">
              <w:rPr>
                <w:rFonts w:ascii="Cambria Math" w:hAnsi="Cambria Math" w:cs="Cambria Math"/>
                <w:sz w:val="21"/>
                <w:szCs w:val="28"/>
              </w:rPr>
              <w:t>∧</w:t>
            </w:r>
            <w:r w:rsidRPr="002F24C9">
              <w:rPr>
                <w:sz w:val="21"/>
                <w:szCs w:val="28"/>
              </w:rPr>
              <w:t>Branch</w:t>
            </w:r>
            <w:proofErr w:type="spellEnd"/>
          </w:p>
        </w:tc>
      </w:tr>
      <w:tr w:rsidR="00631CAC" w:rsidRPr="002F24C9" w14:paraId="55A052B8" w14:textId="77777777" w:rsidTr="002F24C9">
        <w:tc>
          <w:tcPr>
            <w:tcW w:w="1134" w:type="dxa"/>
          </w:tcPr>
          <w:p w14:paraId="3E009DC3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nop</w:t>
            </w:r>
            <w:proofErr w:type="spellEnd"/>
          </w:p>
        </w:tc>
        <w:tc>
          <w:tcPr>
            <w:tcW w:w="2494" w:type="dxa"/>
          </w:tcPr>
          <w:p w14:paraId="38B10547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0x00000000</w:t>
            </w:r>
          </w:p>
        </w:tc>
        <w:tc>
          <w:tcPr>
            <w:tcW w:w="2268" w:type="dxa"/>
          </w:tcPr>
          <w:p w14:paraId="7A244603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仅</w:t>
            </w:r>
            <w:r w:rsidRPr="002F24C9">
              <w:rPr>
                <w:sz w:val="21"/>
                <w:szCs w:val="28"/>
              </w:rPr>
              <w:t xml:space="preserve"> PC+4</w:t>
            </w:r>
          </w:p>
        </w:tc>
        <w:tc>
          <w:tcPr>
            <w:tcW w:w="2608" w:type="dxa"/>
          </w:tcPr>
          <w:p w14:paraId="5C9EDD65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无副作用</w:t>
            </w:r>
            <w:proofErr w:type="spellEnd"/>
          </w:p>
        </w:tc>
      </w:tr>
      <w:tr w:rsidR="00631CAC" w:rsidRPr="002F24C9" w14:paraId="69FCABBD" w14:textId="77777777" w:rsidTr="002F24C9">
        <w:tc>
          <w:tcPr>
            <w:tcW w:w="1134" w:type="dxa"/>
          </w:tcPr>
          <w:p w14:paraId="02922D52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add/sub</w:t>
            </w:r>
          </w:p>
        </w:tc>
        <w:tc>
          <w:tcPr>
            <w:tcW w:w="2494" w:type="dxa"/>
          </w:tcPr>
          <w:p w14:paraId="3CE1596A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3+3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6-3</w:t>
            </w:r>
          </w:p>
        </w:tc>
        <w:tc>
          <w:tcPr>
            <w:tcW w:w="2268" w:type="dxa"/>
          </w:tcPr>
          <w:p w14:paraId="2C2FFAF2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r w:rsidRPr="002F24C9">
              <w:rPr>
                <w:sz w:val="21"/>
                <w:szCs w:val="28"/>
              </w:rPr>
              <w:t>6</w:t>
            </w:r>
            <w:r w:rsidRPr="002F24C9">
              <w:rPr>
                <w:sz w:val="21"/>
                <w:szCs w:val="28"/>
              </w:rPr>
              <w:t>、</w:t>
            </w:r>
            <w:r w:rsidRPr="002F24C9">
              <w:rPr>
                <w:sz w:val="21"/>
                <w:szCs w:val="28"/>
              </w:rPr>
              <w:t>3</w:t>
            </w:r>
          </w:p>
        </w:tc>
        <w:tc>
          <w:tcPr>
            <w:tcW w:w="2608" w:type="dxa"/>
          </w:tcPr>
          <w:p w14:paraId="47BAF2AD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28"/>
              </w:rPr>
            </w:pPr>
            <w:proofErr w:type="spellStart"/>
            <w:r w:rsidRPr="002F24C9">
              <w:rPr>
                <w:sz w:val="21"/>
                <w:szCs w:val="28"/>
              </w:rPr>
              <w:t>扩展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funct</w:t>
            </w:r>
            <w:proofErr w:type="spellEnd"/>
            <w:r w:rsidRPr="002F24C9">
              <w:rPr>
                <w:sz w:val="21"/>
                <w:szCs w:val="28"/>
              </w:rPr>
              <w:t xml:space="preserve"> </w:t>
            </w:r>
            <w:proofErr w:type="spellStart"/>
            <w:r w:rsidRPr="002F24C9">
              <w:rPr>
                <w:sz w:val="21"/>
                <w:szCs w:val="28"/>
              </w:rPr>
              <w:t>译码</w:t>
            </w:r>
            <w:proofErr w:type="spellEnd"/>
          </w:p>
        </w:tc>
      </w:tr>
    </w:tbl>
    <w:p w14:paraId="70D5EA46" w14:textId="77777777" w:rsidR="00631CAC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84" w:name="_Toc24780"/>
      <w:bookmarkStart w:id="85" w:name="_Toc3035"/>
      <w:r w:rsidRPr="00821D30">
        <w:rPr>
          <w:rFonts w:ascii="黑体" w:hAnsi="Times" w:hint="eastAsia"/>
        </w:rPr>
        <w:t xml:space="preserve">3.7 </w:t>
      </w:r>
      <w:r w:rsidRPr="00821D30">
        <w:rPr>
          <w:rFonts w:ascii="黑体" w:hAnsi="Times"/>
        </w:rPr>
        <w:t>调试中重点问题及解决方法</w:t>
      </w:r>
      <w:bookmarkEnd w:id="84"/>
      <w:bookmarkEnd w:id="85"/>
    </w:p>
    <w:p w14:paraId="37C813A4" w14:textId="65247262" w:rsidR="002F24C9" w:rsidRPr="002F24C9" w:rsidRDefault="002F24C9" w:rsidP="002F24C9">
      <w:pPr>
        <w:widowControl w:val="0"/>
        <w:spacing w:after="0" w:line="240" w:lineRule="auto"/>
        <w:jc w:val="center"/>
        <w:rPr>
          <w:rFonts w:ascii="黑体" w:eastAsia="黑体" w:hAnsi="Times" w:cs="Times New Roman" w:hint="eastAsia"/>
          <w:kern w:val="2"/>
          <w:sz w:val="21"/>
          <w:szCs w:val="21"/>
          <w:lang w:val="en-US" w:eastAsia="zh-CN"/>
        </w:rPr>
      </w:pPr>
      <w:r w:rsidRPr="0045265B">
        <w:rPr>
          <w:rFonts w:ascii="黑体" w:eastAsia="黑体" w:hAnsi="Times" w:cs="Times New Roman"/>
          <w:kern w:val="2"/>
          <w:sz w:val="21"/>
          <w:szCs w:val="21"/>
          <w:lang w:val="en-US" w:eastAsia="zh-CN"/>
        </w:rPr>
        <w:t>表 3-6  单周期 CPU 常见调试问题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1701"/>
        <w:gridCol w:w="2324"/>
        <w:gridCol w:w="4535"/>
      </w:tblGrid>
      <w:tr w:rsidR="00631CAC" w:rsidRPr="002F24C9" w14:paraId="01B29306" w14:textId="77777777" w:rsidTr="002F2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14:paraId="598981A7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b/>
                <w:sz w:val="21"/>
                <w:szCs w:val="32"/>
              </w:rPr>
              <w:t>问题</w:t>
            </w:r>
            <w:proofErr w:type="spellEnd"/>
          </w:p>
        </w:tc>
        <w:tc>
          <w:tcPr>
            <w:tcW w:w="2324" w:type="dxa"/>
          </w:tcPr>
          <w:p w14:paraId="0B3FD82F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b/>
                <w:sz w:val="21"/>
                <w:szCs w:val="32"/>
              </w:rPr>
              <w:t>现象</w:t>
            </w:r>
            <w:proofErr w:type="spellEnd"/>
          </w:p>
        </w:tc>
        <w:tc>
          <w:tcPr>
            <w:tcW w:w="4535" w:type="dxa"/>
          </w:tcPr>
          <w:p w14:paraId="2B5547DC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b/>
                <w:sz w:val="21"/>
                <w:szCs w:val="32"/>
              </w:rPr>
              <w:t>解决方法</w:t>
            </w:r>
            <w:proofErr w:type="spellEnd"/>
          </w:p>
        </w:tc>
      </w:tr>
      <w:tr w:rsidR="00631CAC" w:rsidRPr="002F24C9" w14:paraId="47DDD939" w14:textId="77777777" w:rsidTr="002F24C9">
        <w:tc>
          <w:tcPr>
            <w:tcW w:w="1701" w:type="dxa"/>
          </w:tcPr>
          <w:p w14:paraId="3ABF0753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位宽不一致</w:t>
            </w:r>
            <w:proofErr w:type="spellEnd"/>
          </w:p>
        </w:tc>
        <w:tc>
          <w:tcPr>
            <w:tcW w:w="2324" w:type="dxa"/>
          </w:tcPr>
          <w:p w14:paraId="4D88D332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出现红线或数据截断</w:t>
            </w:r>
            <w:proofErr w:type="spellEnd"/>
          </w:p>
        </w:tc>
        <w:tc>
          <w:tcPr>
            <w:tcW w:w="4535" w:type="dxa"/>
          </w:tcPr>
          <w:p w14:paraId="151B000E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统一</w:t>
            </w:r>
            <w:proofErr w:type="spellEnd"/>
            <w:r w:rsidRPr="002F24C9">
              <w:rPr>
                <w:sz w:val="21"/>
                <w:szCs w:val="32"/>
              </w:rPr>
              <w:t xml:space="preserve"> PC/</w:t>
            </w:r>
            <w:proofErr w:type="spellStart"/>
            <w:r w:rsidRPr="002F24C9">
              <w:rPr>
                <w:sz w:val="21"/>
                <w:szCs w:val="32"/>
              </w:rPr>
              <w:t>数据</w:t>
            </w:r>
            <w:proofErr w:type="spellEnd"/>
            <w:r w:rsidRPr="002F24C9">
              <w:rPr>
                <w:sz w:val="21"/>
                <w:szCs w:val="32"/>
              </w:rPr>
              <w:t xml:space="preserve">/ALU </w:t>
            </w:r>
            <w:r w:rsidRPr="002F24C9">
              <w:rPr>
                <w:sz w:val="21"/>
                <w:szCs w:val="32"/>
              </w:rPr>
              <w:t>为</w:t>
            </w:r>
            <w:r w:rsidRPr="002F24C9">
              <w:rPr>
                <w:sz w:val="21"/>
                <w:szCs w:val="32"/>
              </w:rPr>
              <w:t xml:space="preserve"> 32 </w:t>
            </w:r>
            <w:proofErr w:type="spellStart"/>
            <w:r w:rsidRPr="002F24C9">
              <w:rPr>
                <w:sz w:val="21"/>
                <w:szCs w:val="32"/>
              </w:rPr>
              <w:t>位，寄存器地址为</w:t>
            </w:r>
            <w:proofErr w:type="spellEnd"/>
            <w:r w:rsidRPr="002F24C9">
              <w:rPr>
                <w:sz w:val="21"/>
                <w:szCs w:val="32"/>
              </w:rPr>
              <w:t xml:space="preserve"> 5 </w:t>
            </w:r>
            <w:proofErr w:type="spellStart"/>
            <w:r w:rsidRPr="002F24C9">
              <w:rPr>
                <w:sz w:val="21"/>
                <w:szCs w:val="32"/>
              </w:rPr>
              <w:t>位，</w:t>
            </w:r>
            <w:r w:rsidRPr="002F24C9">
              <w:rPr>
                <w:sz w:val="21"/>
                <w:szCs w:val="32"/>
              </w:rPr>
              <w:t>opcode</w:t>
            </w:r>
            <w:proofErr w:type="spellEnd"/>
            <w:r w:rsidRPr="002F24C9">
              <w:rPr>
                <w:sz w:val="21"/>
                <w:szCs w:val="32"/>
              </w:rPr>
              <w:t>/</w:t>
            </w:r>
            <w:proofErr w:type="spellStart"/>
            <w:r w:rsidRPr="002F24C9">
              <w:rPr>
                <w:sz w:val="21"/>
                <w:szCs w:val="32"/>
              </w:rPr>
              <w:t>funct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r w:rsidRPr="002F24C9">
              <w:rPr>
                <w:sz w:val="21"/>
                <w:szCs w:val="32"/>
              </w:rPr>
              <w:t>为</w:t>
            </w:r>
            <w:r w:rsidRPr="002F24C9">
              <w:rPr>
                <w:sz w:val="21"/>
                <w:szCs w:val="32"/>
              </w:rPr>
              <w:t xml:space="preserve"> 6 </w:t>
            </w:r>
            <w:r w:rsidRPr="002F24C9">
              <w:rPr>
                <w:sz w:val="21"/>
                <w:szCs w:val="32"/>
              </w:rPr>
              <w:t>位。</w:t>
            </w:r>
          </w:p>
        </w:tc>
      </w:tr>
      <w:tr w:rsidR="00631CAC" w:rsidRPr="002F24C9" w14:paraId="43E46D9F" w14:textId="77777777" w:rsidTr="002F24C9">
        <w:tc>
          <w:tcPr>
            <w:tcW w:w="1701" w:type="dxa"/>
          </w:tcPr>
          <w:p w14:paraId="24E34C21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立即数扩展错误</w:t>
            </w:r>
            <w:proofErr w:type="spellEnd"/>
          </w:p>
        </w:tc>
        <w:tc>
          <w:tcPr>
            <w:tcW w:w="2324" w:type="dxa"/>
          </w:tcPr>
          <w:p w14:paraId="3EEC6175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proofErr w:type="spellStart"/>
            <w:r w:rsidRPr="002F24C9">
              <w:rPr>
                <w:sz w:val="21"/>
                <w:szCs w:val="32"/>
                <w:lang w:eastAsia="zh-CN"/>
              </w:rPr>
              <w:t>ori</w:t>
            </w:r>
            <w:proofErr w:type="spellEnd"/>
            <w:r w:rsidRPr="002F24C9">
              <w:rPr>
                <w:sz w:val="21"/>
                <w:szCs w:val="32"/>
                <w:lang w:eastAsia="zh-CN"/>
              </w:rPr>
              <w:t xml:space="preserve"> </w:t>
            </w:r>
            <w:r w:rsidRPr="002F24C9">
              <w:rPr>
                <w:sz w:val="21"/>
                <w:szCs w:val="32"/>
                <w:lang w:eastAsia="zh-CN"/>
              </w:rPr>
              <w:t>高位出现全</w:t>
            </w:r>
            <w:r w:rsidRPr="002F24C9">
              <w:rPr>
                <w:sz w:val="21"/>
                <w:szCs w:val="32"/>
                <w:lang w:eastAsia="zh-CN"/>
              </w:rPr>
              <w:t xml:space="preserve"> 1 </w:t>
            </w:r>
            <w:r w:rsidRPr="002F24C9">
              <w:rPr>
                <w:sz w:val="21"/>
                <w:szCs w:val="32"/>
                <w:lang w:eastAsia="zh-CN"/>
              </w:rPr>
              <w:t>或</w:t>
            </w:r>
            <w:r w:rsidRPr="002F24C9">
              <w:rPr>
                <w:sz w:val="21"/>
                <w:szCs w:val="32"/>
                <w:lang w:eastAsia="zh-CN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  <w:lang w:eastAsia="zh-CN"/>
              </w:rPr>
              <w:t>lw</w:t>
            </w:r>
            <w:proofErr w:type="spellEnd"/>
            <w:r w:rsidRPr="002F24C9">
              <w:rPr>
                <w:sz w:val="21"/>
                <w:szCs w:val="32"/>
                <w:lang w:eastAsia="zh-CN"/>
              </w:rPr>
              <w:t>/</w:t>
            </w:r>
            <w:proofErr w:type="spellStart"/>
            <w:r w:rsidRPr="002F24C9">
              <w:rPr>
                <w:sz w:val="21"/>
                <w:szCs w:val="32"/>
                <w:lang w:eastAsia="zh-CN"/>
              </w:rPr>
              <w:t>sw</w:t>
            </w:r>
            <w:proofErr w:type="spellEnd"/>
            <w:r w:rsidRPr="002F24C9">
              <w:rPr>
                <w:sz w:val="21"/>
                <w:szCs w:val="32"/>
                <w:lang w:eastAsia="zh-CN"/>
              </w:rPr>
              <w:t xml:space="preserve"> </w:t>
            </w:r>
            <w:r w:rsidRPr="002F24C9">
              <w:rPr>
                <w:sz w:val="21"/>
                <w:szCs w:val="32"/>
                <w:lang w:eastAsia="zh-CN"/>
              </w:rPr>
              <w:t>负偏移错误</w:t>
            </w:r>
          </w:p>
        </w:tc>
        <w:tc>
          <w:tcPr>
            <w:tcW w:w="4535" w:type="dxa"/>
          </w:tcPr>
          <w:p w14:paraId="0D63ACAF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ori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使用零扩展；</w:t>
            </w:r>
            <w:r w:rsidRPr="002F24C9">
              <w:rPr>
                <w:sz w:val="21"/>
                <w:szCs w:val="32"/>
              </w:rPr>
              <w:t>lw</w:t>
            </w:r>
            <w:proofErr w:type="spellEnd"/>
            <w:r w:rsidRPr="002F24C9">
              <w:rPr>
                <w:sz w:val="21"/>
                <w:szCs w:val="32"/>
              </w:rPr>
              <w:t>/</w:t>
            </w:r>
            <w:proofErr w:type="spellStart"/>
            <w:r w:rsidRPr="002F24C9">
              <w:rPr>
                <w:sz w:val="21"/>
                <w:szCs w:val="32"/>
              </w:rPr>
              <w:t>sw</w:t>
            </w:r>
            <w:proofErr w:type="spellEnd"/>
            <w:r w:rsidRPr="002F24C9">
              <w:rPr>
                <w:sz w:val="21"/>
                <w:szCs w:val="32"/>
              </w:rPr>
              <w:t>/</w:t>
            </w:r>
            <w:proofErr w:type="spellStart"/>
            <w:r w:rsidRPr="002F24C9">
              <w:rPr>
                <w:sz w:val="21"/>
                <w:szCs w:val="32"/>
              </w:rPr>
              <w:t>beq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使用符号扩展；分支偏移再左移</w:t>
            </w:r>
            <w:proofErr w:type="spellEnd"/>
            <w:r w:rsidRPr="002F24C9">
              <w:rPr>
                <w:sz w:val="21"/>
                <w:szCs w:val="32"/>
              </w:rPr>
              <w:t xml:space="preserve"> 2 </w:t>
            </w:r>
            <w:r w:rsidRPr="002F24C9">
              <w:rPr>
                <w:sz w:val="21"/>
                <w:szCs w:val="32"/>
              </w:rPr>
              <w:t>位。</w:t>
            </w:r>
          </w:p>
        </w:tc>
      </w:tr>
      <w:tr w:rsidR="00631CAC" w:rsidRPr="002F24C9" w14:paraId="68859ED1" w14:textId="77777777" w:rsidTr="002F24C9">
        <w:tc>
          <w:tcPr>
            <w:tcW w:w="1701" w:type="dxa"/>
          </w:tcPr>
          <w:p w14:paraId="2D4E4182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写回目标错误</w:t>
            </w:r>
            <w:proofErr w:type="spellEnd"/>
          </w:p>
        </w:tc>
        <w:tc>
          <w:tcPr>
            <w:tcW w:w="2324" w:type="dxa"/>
          </w:tcPr>
          <w:p w14:paraId="2E33DC6A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2F24C9">
              <w:rPr>
                <w:sz w:val="21"/>
                <w:szCs w:val="32"/>
              </w:rPr>
              <w:t xml:space="preserve">R </w:t>
            </w:r>
            <w:proofErr w:type="spellStart"/>
            <w:r w:rsidRPr="002F24C9">
              <w:rPr>
                <w:sz w:val="21"/>
                <w:szCs w:val="32"/>
              </w:rPr>
              <w:t>型写入</w:t>
            </w:r>
            <w:proofErr w:type="spellEnd"/>
            <w:r w:rsidRPr="002F24C9">
              <w:rPr>
                <w:sz w:val="21"/>
                <w:szCs w:val="32"/>
              </w:rPr>
              <w:t xml:space="preserve"> rt </w:t>
            </w:r>
            <w:r w:rsidRPr="002F24C9">
              <w:rPr>
                <w:sz w:val="21"/>
                <w:szCs w:val="32"/>
              </w:rPr>
              <w:t>或</w:t>
            </w:r>
            <w:r w:rsidRPr="002F24C9">
              <w:rPr>
                <w:sz w:val="21"/>
                <w:szCs w:val="32"/>
              </w:rPr>
              <w:t xml:space="preserve"> I </w:t>
            </w:r>
            <w:proofErr w:type="spellStart"/>
            <w:r w:rsidRPr="002F24C9">
              <w:rPr>
                <w:sz w:val="21"/>
                <w:szCs w:val="32"/>
              </w:rPr>
              <w:t>型写入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rd</w:t>
            </w:r>
            <w:proofErr w:type="spellEnd"/>
          </w:p>
        </w:tc>
        <w:tc>
          <w:tcPr>
            <w:tcW w:w="4535" w:type="dxa"/>
          </w:tcPr>
          <w:p w14:paraId="169B8D3A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2F24C9">
              <w:rPr>
                <w:sz w:val="21"/>
                <w:szCs w:val="32"/>
                <w:lang w:eastAsia="zh-CN"/>
              </w:rPr>
              <w:t>检查</w:t>
            </w:r>
            <w:r w:rsidRPr="002F24C9">
              <w:rPr>
                <w:sz w:val="21"/>
                <w:szCs w:val="32"/>
                <w:lang w:eastAsia="zh-CN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  <w:lang w:eastAsia="zh-CN"/>
              </w:rPr>
              <w:t>RegDst</w:t>
            </w:r>
            <w:proofErr w:type="spellEnd"/>
            <w:r w:rsidRPr="002F24C9">
              <w:rPr>
                <w:sz w:val="21"/>
                <w:szCs w:val="32"/>
                <w:lang w:eastAsia="zh-CN"/>
              </w:rPr>
              <w:t xml:space="preserve"> </w:t>
            </w:r>
            <w:r w:rsidRPr="002F24C9">
              <w:rPr>
                <w:sz w:val="21"/>
                <w:szCs w:val="32"/>
                <w:lang w:eastAsia="zh-CN"/>
              </w:rPr>
              <w:t>多路器输入顺序和控制值。</w:t>
            </w:r>
          </w:p>
        </w:tc>
      </w:tr>
      <w:tr w:rsidR="00631CAC" w:rsidRPr="002F24C9" w14:paraId="3FFB8F45" w14:textId="77777777" w:rsidTr="002F24C9">
        <w:tc>
          <w:tcPr>
            <w:tcW w:w="1701" w:type="dxa"/>
          </w:tcPr>
          <w:p w14:paraId="692AB355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lw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写回错误</w:t>
            </w:r>
            <w:proofErr w:type="spellEnd"/>
          </w:p>
        </w:tc>
        <w:tc>
          <w:tcPr>
            <w:tcW w:w="2324" w:type="dxa"/>
          </w:tcPr>
          <w:p w14:paraId="262EA3F0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2F24C9">
              <w:rPr>
                <w:sz w:val="21"/>
                <w:szCs w:val="32"/>
                <w:lang w:eastAsia="zh-CN"/>
              </w:rPr>
              <w:t>写回</w:t>
            </w:r>
            <w:r w:rsidRPr="002F24C9">
              <w:rPr>
                <w:sz w:val="21"/>
                <w:szCs w:val="32"/>
                <w:lang w:eastAsia="zh-CN"/>
              </w:rPr>
              <w:t xml:space="preserve"> ALU </w:t>
            </w:r>
            <w:r w:rsidRPr="002F24C9">
              <w:rPr>
                <w:sz w:val="21"/>
                <w:szCs w:val="32"/>
                <w:lang w:eastAsia="zh-CN"/>
              </w:rPr>
              <w:t>地址而非存储器数据</w:t>
            </w:r>
          </w:p>
        </w:tc>
        <w:tc>
          <w:tcPr>
            <w:tcW w:w="4535" w:type="dxa"/>
          </w:tcPr>
          <w:p w14:paraId="665402C8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检查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MemRead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r w:rsidRPr="002F24C9">
              <w:rPr>
                <w:sz w:val="21"/>
                <w:szCs w:val="32"/>
              </w:rPr>
              <w:t>和</w:t>
            </w:r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MemToReg</w:t>
            </w:r>
            <w:proofErr w:type="spellEnd"/>
            <w:r w:rsidRPr="002F24C9">
              <w:rPr>
                <w:sz w:val="21"/>
                <w:szCs w:val="32"/>
              </w:rPr>
              <w:t>。</w:t>
            </w:r>
          </w:p>
        </w:tc>
      </w:tr>
      <w:tr w:rsidR="00631CAC" w:rsidRPr="002F24C9" w14:paraId="3ED83C09" w14:textId="77777777" w:rsidTr="002F24C9">
        <w:tc>
          <w:tcPr>
            <w:tcW w:w="1701" w:type="dxa"/>
          </w:tcPr>
          <w:p w14:paraId="30B41106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beq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不跳转</w:t>
            </w:r>
            <w:proofErr w:type="spellEnd"/>
            <w:r w:rsidRPr="002F24C9">
              <w:rPr>
                <w:sz w:val="21"/>
                <w:szCs w:val="32"/>
              </w:rPr>
              <w:t>/</w:t>
            </w:r>
            <w:proofErr w:type="spellStart"/>
            <w:r w:rsidRPr="002F24C9">
              <w:rPr>
                <w:sz w:val="21"/>
                <w:szCs w:val="32"/>
              </w:rPr>
              <w:t>总跳转</w:t>
            </w:r>
            <w:proofErr w:type="spellEnd"/>
          </w:p>
        </w:tc>
        <w:tc>
          <w:tcPr>
            <w:tcW w:w="2324" w:type="dxa"/>
          </w:tcPr>
          <w:p w14:paraId="06FDED8C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r w:rsidRPr="002F24C9">
              <w:rPr>
                <w:sz w:val="21"/>
                <w:szCs w:val="32"/>
              </w:rPr>
              <w:t xml:space="preserve">Zero </w:t>
            </w:r>
            <w:r w:rsidRPr="002F24C9">
              <w:rPr>
                <w:sz w:val="21"/>
                <w:szCs w:val="32"/>
              </w:rPr>
              <w:t>或</w:t>
            </w:r>
            <w:r w:rsidRPr="002F24C9">
              <w:rPr>
                <w:sz w:val="21"/>
                <w:szCs w:val="32"/>
              </w:rPr>
              <w:t xml:space="preserve"> Branch </w:t>
            </w:r>
            <w:proofErr w:type="spellStart"/>
            <w:r w:rsidRPr="002F24C9">
              <w:rPr>
                <w:sz w:val="21"/>
                <w:szCs w:val="32"/>
              </w:rPr>
              <w:t>连接错误</w:t>
            </w:r>
            <w:proofErr w:type="spellEnd"/>
          </w:p>
        </w:tc>
        <w:tc>
          <w:tcPr>
            <w:tcW w:w="4535" w:type="dxa"/>
          </w:tcPr>
          <w:p w14:paraId="568EC995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使用</w:t>
            </w:r>
            <w:proofErr w:type="spellEnd"/>
            <w:r w:rsidRPr="002F24C9">
              <w:rPr>
                <w:sz w:val="21"/>
                <w:szCs w:val="32"/>
              </w:rPr>
              <w:t xml:space="preserve"> AND </w:t>
            </w:r>
            <w:proofErr w:type="spellStart"/>
            <w:r w:rsidRPr="002F24C9">
              <w:rPr>
                <w:sz w:val="21"/>
                <w:szCs w:val="32"/>
              </w:rPr>
              <w:t>组合</w:t>
            </w:r>
            <w:proofErr w:type="spellEnd"/>
            <w:r w:rsidRPr="002F24C9">
              <w:rPr>
                <w:sz w:val="21"/>
                <w:szCs w:val="32"/>
              </w:rPr>
              <w:t xml:space="preserve"> Branch </w:t>
            </w:r>
            <w:r w:rsidRPr="002F24C9">
              <w:rPr>
                <w:sz w:val="21"/>
                <w:szCs w:val="32"/>
              </w:rPr>
              <w:t>与</w:t>
            </w:r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Zero</w:t>
            </w:r>
            <w:r w:rsidRPr="002F24C9">
              <w:rPr>
                <w:sz w:val="21"/>
                <w:szCs w:val="32"/>
              </w:rPr>
              <w:t>，并检查分支目标以</w:t>
            </w:r>
            <w:proofErr w:type="spellEnd"/>
            <w:r w:rsidRPr="002F24C9">
              <w:rPr>
                <w:sz w:val="21"/>
                <w:szCs w:val="32"/>
              </w:rPr>
              <w:t xml:space="preserve"> PC+4 </w:t>
            </w:r>
            <w:proofErr w:type="spellStart"/>
            <w:r w:rsidRPr="002F24C9">
              <w:rPr>
                <w:sz w:val="21"/>
                <w:szCs w:val="32"/>
              </w:rPr>
              <w:t>为基址</w:t>
            </w:r>
            <w:proofErr w:type="spellEnd"/>
            <w:r w:rsidRPr="002F24C9">
              <w:rPr>
                <w:sz w:val="21"/>
                <w:szCs w:val="32"/>
              </w:rPr>
              <w:t>。</w:t>
            </w:r>
          </w:p>
        </w:tc>
      </w:tr>
      <w:tr w:rsidR="00631CAC" w:rsidRPr="002F24C9" w14:paraId="285D7ED1" w14:textId="77777777" w:rsidTr="002F24C9">
        <w:tc>
          <w:tcPr>
            <w:tcW w:w="1701" w:type="dxa"/>
          </w:tcPr>
          <w:p w14:paraId="0883F61F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nop</w:t>
            </w:r>
            <w:proofErr w:type="spellEnd"/>
            <w:r w:rsidRPr="002F24C9">
              <w:rPr>
                <w:sz w:val="21"/>
                <w:szCs w:val="32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</w:rPr>
              <w:t>产生副作用</w:t>
            </w:r>
            <w:proofErr w:type="spellEnd"/>
          </w:p>
        </w:tc>
        <w:tc>
          <w:tcPr>
            <w:tcW w:w="2324" w:type="dxa"/>
          </w:tcPr>
          <w:p w14:paraId="4985B65D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2F24C9">
              <w:rPr>
                <w:sz w:val="21"/>
                <w:szCs w:val="32"/>
                <w:lang w:eastAsia="zh-CN"/>
              </w:rPr>
              <w:t>寄存器</w:t>
            </w:r>
            <w:r w:rsidRPr="002F24C9">
              <w:rPr>
                <w:sz w:val="21"/>
                <w:szCs w:val="32"/>
                <w:lang w:eastAsia="zh-CN"/>
              </w:rPr>
              <w:t xml:space="preserve"> 0 </w:t>
            </w:r>
            <w:r w:rsidRPr="002F24C9">
              <w:rPr>
                <w:sz w:val="21"/>
                <w:szCs w:val="32"/>
                <w:lang w:eastAsia="zh-CN"/>
              </w:rPr>
              <w:t>被写入或控制器误写</w:t>
            </w:r>
          </w:p>
        </w:tc>
        <w:tc>
          <w:tcPr>
            <w:tcW w:w="4535" w:type="dxa"/>
          </w:tcPr>
          <w:p w14:paraId="29B1E2FB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2F24C9">
              <w:rPr>
                <w:sz w:val="21"/>
                <w:szCs w:val="32"/>
                <w:lang w:eastAsia="zh-CN"/>
              </w:rPr>
              <w:t>保证</w:t>
            </w:r>
            <w:r w:rsidRPr="002F24C9">
              <w:rPr>
                <w:sz w:val="21"/>
                <w:szCs w:val="32"/>
                <w:lang w:eastAsia="zh-CN"/>
              </w:rPr>
              <w:t xml:space="preserve"> $0 </w:t>
            </w:r>
            <w:r w:rsidRPr="002F24C9">
              <w:rPr>
                <w:sz w:val="21"/>
                <w:szCs w:val="32"/>
                <w:lang w:eastAsia="zh-CN"/>
              </w:rPr>
              <w:t>恒为</w:t>
            </w:r>
            <w:r w:rsidRPr="002F24C9">
              <w:rPr>
                <w:sz w:val="21"/>
                <w:szCs w:val="32"/>
                <w:lang w:eastAsia="zh-CN"/>
              </w:rPr>
              <w:t xml:space="preserve"> 0</w:t>
            </w:r>
            <w:r w:rsidRPr="002F24C9">
              <w:rPr>
                <w:sz w:val="21"/>
                <w:szCs w:val="32"/>
                <w:lang w:eastAsia="zh-CN"/>
              </w:rPr>
              <w:t>，并使</w:t>
            </w:r>
            <w:r w:rsidRPr="002F24C9">
              <w:rPr>
                <w:sz w:val="21"/>
                <w:szCs w:val="32"/>
                <w:lang w:eastAsia="zh-CN"/>
              </w:rPr>
              <w:t xml:space="preserve"> </w:t>
            </w:r>
            <w:proofErr w:type="spellStart"/>
            <w:r w:rsidRPr="002F24C9">
              <w:rPr>
                <w:sz w:val="21"/>
                <w:szCs w:val="32"/>
                <w:lang w:eastAsia="zh-CN"/>
              </w:rPr>
              <w:t>nop</w:t>
            </w:r>
            <w:proofErr w:type="spellEnd"/>
            <w:r w:rsidRPr="002F24C9">
              <w:rPr>
                <w:sz w:val="21"/>
                <w:szCs w:val="32"/>
                <w:lang w:eastAsia="zh-CN"/>
              </w:rPr>
              <w:t xml:space="preserve"> </w:t>
            </w:r>
            <w:r w:rsidRPr="002F24C9">
              <w:rPr>
                <w:sz w:val="21"/>
                <w:szCs w:val="32"/>
                <w:lang w:eastAsia="zh-CN"/>
              </w:rPr>
              <w:t>不产生有效写使能。</w:t>
            </w:r>
          </w:p>
        </w:tc>
      </w:tr>
      <w:tr w:rsidR="00631CAC" w:rsidRPr="002F24C9" w14:paraId="2324AFEF" w14:textId="77777777" w:rsidTr="002F24C9">
        <w:tc>
          <w:tcPr>
            <w:tcW w:w="1701" w:type="dxa"/>
          </w:tcPr>
          <w:p w14:paraId="25D6E448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</w:rPr>
            </w:pPr>
            <w:proofErr w:type="spellStart"/>
            <w:r w:rsidRPr="002F24C9">
              <w:rPr>
                <w:sz w:val="21"/>
                <w:szCs w:val="32"/>
              </w:rPr>
              <w:t>时钟过快</w:t>
            </w:r>
            <w:proofErr w:type="spellEnd"/>
          </w:p>
        </w:tc>
        <w:tc>
          <w:tcPr>
            <w:tcW w:w="2324" w:type="dxa"/>
          </w:tcPr>
          <w:p w14:paraId="40005527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proofErr w:type="spellStart"/>
            <w:r w:rsidRPr="002F24C9">
              <w:rPr>
                <w:sz w:val="21"/>
                <w:szCs w:val="32"/>
                <w:lang w:eastAsia="zh-CN"/>
              </w:rPr>
              <w:t>lw</w:t>
            </w:r>
            <w:proofErr w:type="spellEnd"/>
            <w:r w:rsidRPr="002F24C9">
              <w:rPr>
                <w:sz w:val="21"/>
                <w:szCs w:val="32"/>
                <w:lang w:eastAsia="zh-CN"/>
              </w:rPr>
              <w:t xml:space="preserve"> </w:t>
            </w:r>
            <w:r w:rsidRPr="002F24C9">
              <w:rPr>
                <w:sz w:val="21"/>
                <w:szCs w:val="32"/>
                <w:lang w:eastAsia="zh-CN"/>
              </w:rPr>
              <w:t>路径尚未稳定即写回</w:t>
            </w:r>
          </w:p>
        </w:tc>
        <w:tc>
          <w:tcPr>
            <w:tcW w:w="4535" w:type="dxa"/>
          </w:tcPr>
          <w:p w14:paraId="67CF9F71" w14:textId="77777777" w:rsidR="00631CAC" w:rsidRPr="002F24C9" w:rsidRDefault="00000000">
            <w:pPr>
              <w:spacing w:after="0" w:line="240" w:lineRule="auto"/>
              <w:jc w:val="center"/>
              <w:rPr>
                <w:sz w:val="21"/>
                <w:szCs w:val="32"/>
                <w:lang w:eastAsia="zh-CN"/>
              </w:rPr>
            </w:pPr>
            <w:r w:rsidRPr="002F24C9">
              <w:rPr>
                <w:sz w:val="21"/>
                <w:szCs w:val="32"/>
                <w:lang w:eastAsia="zh-CN"/>
              </w:rPr>
              <w:t>延长时钟周期，按最长组合路径设置。</w:t>
            </w:r>
          </w:p>
        </w:tc>
      </w:tr>
    </w:tbl>
    <w:p w14:paraId="6E36AC4C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86" w:name="_Toc15127"/>
      <w:bookmarkStart w:id="87" w:name="_Toc14264"/>
      <w:r w:rsidRPr="00821D30">
        <w:rPr>
          <w:rFonts w:ascii="黑体" w:hAnsi="Times" w:hint="eastAsia"/>
        </w:rPr>
        <w:t xml:space="preserve">3.8 </w:t>
      </w:r>
      <w:r w:rsidRPr="00821D30">
        <w:rPr>
          <w:rFonts w:ascii="黑体" w:hAnsi="Times"/>
        </w:rPr>
        <w:t>任务二小结</w:t>
      </w:r>
      <w:bookmarkEnd w:id="86"/>
      <w:bookmarkEnd w:id="87"/>
    </w:p>
    <w:p w14:paraId="4827E866" w14:textId="28CE9689" w:rsidR="00631CAC" w:rsidRPr="00821D30" w:rsidRDefault="00000000" w:rsidP="00A1439C">
      <w:pPr>
        <w:pStyle w:val="aff9"/>
        <w:rPr>
          <w:rFonts w:ascii="Times" w:hAnsi="Times" w:hint="eastAsia"/>
        </w:rPr>
      </w:pPr>
      <w:r w:rsidRPr="00821D30">
        <w:rPr>
          <w:rFonts w:ascii="Times" w:hAnsi="Times"/>
        </w:rPr>
        <w:t>任务</w:t>
      </w:r>
      <w:proofErr w:type="gramStart"/>
      <w:r w:rsidRPr="00821D30">
        <w:rPr>
          <w:rFonts w:ascii="Times" w:hAnsi="Times"/>
        </w:rPr>
        <w:t>二完成</w:t>
      </w:r>
      <w:proofErr w:type="gramEnd"/>
      <w:r w:rsidRPr="00821D30">
        <w:rPr>
          <w:rFonts w:ascii="Times" w:hAnsi="Times"/>
        </w:rPr>
        <w:t>了</w:t>
      </w:r>
      <w:r w:rsidRPr="00821D30">
        <w:rPr>
          <w:rFonts w:ascii="Times" w:hAnsi="Times"/>
        </w:rPr>
        <w:t xml:space="preserve"> 32 </w:t>
      </w:r>
      <w:r w:rsidRPr="00821D30">
        <w:rPr>
          <w:rFonts w:ascii="Times" w:hAnsi="Times"/>
        </w:rPr>
        <w:t>位单周期</w:t>
      </w:r>
      <w:r w:rsidRPr="00821D30">
        <w:rPr>
          <w:rFonts w:ascii="Times" w:hAnsi="Times"/>
        </w:rPr>
        <w:t xml:space="preserve"> MIPS </w:t>
      </w:r>
      <w:r w:rsidRPr="00821D30">
        <w:rPr>
          <w:rFonts w:ascii="Times" w:hAnsi="Times"/>
        </w:rPr>
        <w:t>处理器的核心功能模块与顶层连接，能够解释并测试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取指、译码、</w:t>
      </w:r>
      <w:r w:rsidRPr="00821D30">
        <w:rPr>
          <w:rFonts w:ascii="Times" w:hAnsi="Times"/>
        </w:rPr>
        <w:t xml:space="preserve">GRF </w:t>
      </w:r>
      <w:r w:rsidRPr="00821D30">
        <w:rPr>
          <w:rFonts w:ascii="Times" w:hAnsi="Times"/>
        </w:rPr>
        <w:t>读出、</w:t>
      </w:r>
      <w:r w:rsidRPr="00821D30">
        <w:rPr>
          <w:rFonts w:ascii="Times" w:hAnsi="Times"/>
        </w:rPr>
        <w:t xml:space="preserve">ALU </w:t>
      </w:r>
      <w:r w:rsidRPr="00821D30">
        <w:rPr>
          <w:rFonts w:ascii="Times" w:hAnsi="Times"/>
        </w:rPr>
        <w:t>运算、</w:t>
      </w:r>
      <w:r w:rsidRPr="00821D30">
        <w:rPr>
          <w:rFonts w:ascii="Times" w:hAnsi="Times"/>
        </w:rPr>
        <w:t xml:space="preserve">DM </w:t>
      </w:r>
      <w:r w:rsidRPr="00821D30">
        <w:rPr>
          <w:rFonts w:ascii="Times" w:hAnsi="Times"/>
        </w:rPr>
        <w:t>访存、写回和</w:t>
      </w:r>
      <w:r w:rsidRPr="00821D30">
        <w:rPr>
          <w:rFonts w:ascii="Times" w:hAnsi="Times"/>
        </w:rPr>
        <w:t xml:space="preserve"> PC </w:t>
      </w:r>
      <w:r w:rsidRPr="00821D30">
        <w:rPr>
          <w:rFonts w:ascii="Times" w:hAnsi="Times"/>
        </w:rPr>
        <w:t>更新的完整数据通路。基础指令集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addu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subu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ori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sw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beq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lui</w:t>
      </w:r>
      <w:proofErr w:type="spellEnd"/>
      <w:r w:rsidRPr="00821D30">
        <w:rPr>
          <w:rFonts w:ascii="Times" w:hAnsi="Times"/>
        </w:rPr>
        <w:t>、</w:t>
      </w:r>
      <w:proofErr w:type="spellStart"/>
      <w:r w:rsidRPr="00821D30">
        <w:rPr>
          <w:rFonts w:ascii="Times" w:hAnsi="Times"/>
        </w:rPr>
        <w:t>nop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均纳入控制逻辑，并扩展</w:t>
      </w:r>
      <w:r w:rsidRPr="00821D30">
        <w:rPr>
          <w:rFonts w:ascii="Times" w:hAnsi="Times"/>
        </w:rPr>
        <w:t xml:space="preserve"> add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sub</w:t>
      </w:r>
      <w:r w:rsidRPr="00821D30">
        <w:rPr>
          <w:rFonts w:ascii="Times" w:hAnsi="Times"/>
        </w:rPr>
        <w:t>。通过该任务进一步理解了控制信号并非独立存在，而是共同决定寄存器地址、操作数来源、存储器访问、写回来源和下一条</w:t>
      </w:r>
      <w:r w:rsidRPr="00821D30">
        <w:rPr>
          <w:rFonts w:ascii="Times" w:hAnsi="Times"/>
        </w:rPr>
        <w:t xml:space="preserve"> PC</w:t>
      </w:r>
      <w:r w:rsidRPr="00821D30">
        <w:rPr>
          <w:rFonts w:ascii="Times" w:hAnsi="Times"/>
        </w:rPr>
        <w:t>。</w:t>
      </w:r>
      <w:bookmarkStart w:id="88" w:name="_Toc1610"/>
    </w:p>
    <w:p w14:paraId="3E0B7CF4" w14:textId="7DB4C556" w:rsidR="00631CAC" w:rsidRPr="00E85E44" w:rsidRDefault="00000000" w:rsidP="00E85E44">
      <w:pPr>
        <w:pStyle w:val="2a"/>
        <w:jc w:val="center"/>
        <w:rPr>
          <w:rFonts w:ascii="黑体" w:hAnsi="Times" w:cs="宋体"/>
          <w:sz w:val="32"/>
          <w:szCs w:val="32"/>
        </w:rPr>
      </w:pPr>
      <w:bookmarkStart w:id="89" w:name="_Toc6833"/>
      <w:r w:rsidRPr="00E85E44">
        <w:rPr>
          <w:rFonts w:ascii="黑体" w:hAnsi="Times" w:cs="宋体" w:hint="eastAsia"/>
          <w:sz w:val="32"/>
          <w:szCs w:val="32"/>
        </w:rPr>
        <w:lastRenderedPageBreak/>
        <w:t>第</w:t>
      </w:r>
      <w:r w:rsidR="00E85E44">
        <w:rPr>
          <w:rFonts w:ascii="黑体" w:hAnsi="Times" w:cs="宋体" w:hint="eastAsia"/>
          <w:sz w:val="32"/>
          <w:szCs w:val="32"/>
        </w:rPr>
        <w:t>4</w:t>
      </w:r>
      <w:r w:rsidRPr="00E85E44">
        <w:rPr>
          <w:rFonts w:ascii="黑体" w:hAnsi="Times" w:cs="宋体" w:hint="eastAsia"/>
          <w:sz w:val="32"/>
          <w:szCs w:val="32"/>
        </w:rPr>
        <w:t xml:space="preserve">章 </w:t>
      </w:r>
      <w:r w:rsidRPr="00E85E44">
        <w:rPr>
          <w:rFonts w:ascii="黑体" w:hAnsi="Times" w:cs="宋体"/>
          <w:sz w:val="32"/>
          <w:szCs w:val="32"/>
        </w:rPr>
        <w:t>思考与收获</w:t>
      </w:r>
      <w:bookmarkEnd w:id="88"/>
      <w:bookmarkEnd w:id="89"/>
    </w:p>
    <w:p w14:paraId="01B3D3B2" w14:textId="77777777" w:rsidR="00E85E44" w:rsidRPr="00821D30" w:rsidRDefault="00E85E44" w:rsidP="00821D30">
      <w:pPr>
        <w:pStyle w:val="2a"/>
        <w:ind w:firstLineChars="200" w:firstLine="480"/>
        <w:rPr>
          <w:rFonts w:ascii="黑体" w:hAnsi="Times"/>
        </w:rPr>
      </w:pPr>
    </w:p>
    <w:p w14:paraId="59C565B2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90" w:name="_Toc15526"/>
      <w:bookmarkStart w:id="91" w:name="_Toc5513"/>
      <w:r w:rsidRPr="00821D30">
        <w:rPr>
          <w:rFonts w:ascii="黑体" w:hAnsi="Times" w:hint="eastAsia"/>
        </w:rPr>
        <w:t xml:space="preserve">4.1 </w:t>
      </w:r>
      <w:r w:rsidRPr="00821D30">
        <w:rPr>
          <w:rFonts w:ascii="黑体" w:hAnsi="Times"/>
        </w:rPr>
        <w:t>高级语言与汇编的对应关系</w:t>
      </w:r>
      <w:bookmarkEnd w:id="90"/>
      <w:bookmarkEnd w:id="91"/>
    </w:p>
    <w:p w14:paraId="04DB3B54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任务</w:t>
      </w:r>
      <w:proofErr w:type="gramStart"/>
      <w:r w:rsidRPr="00821D30">
        <w:rPr>
          <w:rFonts w:ascii="Times" w:hAnsi="Times"/>
        </w:rPr>
        <w:t>一</w:t>
      </w:r>
      <w:proofErr w:type="gramEnd"/>
      <w:r w:rsidRPr="00821D30">
        <w:rPr>
          <w:rFonts w:ascii="Times" w:hAnsi="Times"/>
        </w:rPr>
        <w:t>使我认识到，高级语言中的一个简单表达式会被拆分为函数调用、指针移动、分支判断、库函数和寄存器运算。尤其是整数输入也统一转为</w:t>
      </w:r>
      <w:r w:rsidRPr="00821D30">
        <w:rPr>
          <w:rFonts w:ascii="Times" w:hAnsi="Times"/>
        </w:rPr>
        <w:t xml:space="preserve"> double </w:t>
      </w:r>
      <w:r w:rsidRPr="00821D30">
        <w:rPr>
          <w:rFonts w:ascii="Times" w:hAnsi="Times"/>
        </w:rPr>
        <w:t>后，底层不再使用整数算术指令，而是使用</w:t>
      </w:r>
      <w:r w:rsidRPr="00821D30">
        <w:rPr>
          <w:rFonts w:ascii="Times" w:hAnsi="Times"/>
        </w:rPr>
        <w:t xml:space="preserve"> XMM </w:t>
      </w:r>
      <w:r w:rsidRPr="00821D30">
        <w:rPr>
          <w:rFonts w:ascii="Times" w:hAnsi="Times"/>
        </w:rPr>
        <w:t>寄存器和</w:t>
      </w:r>
      <w:r w:rsidRPr="00821D30">
        <w:rPr>
          <w:rFonts w:ascii="Times" w:hAnsi="Times"/>
        </w:rPr>
        <w:t xml:space="preserve"> SSE2 </w:t>
      </w:r>
      <w:r w:rsidRPr="00821D30">
        <w:rPr>
          <w:rFonts w:ascii="Times" w:hAnsi="Times"/>
        </w:rPr>
        <w:t>指令；这说明逆向分析不能只依据输入形式猜测机器指令，必须结合数据类型和编译结果。</w:t>
      </w:r>
    </w:p>
    <w:p w14:paraId="697FBAF0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92" w:name="_Toc7972"/>
      <w:bookmarkStart w:id="93" w:name="_Toc29545"/>
      <w:r w:rsidRPr="00821D30">
        <w:rPr>
          <w:rFonts w:ascii="黑体" w:hAnsi="Times" w:hint="eastAsia"/>
        </w:rPr>
        <w:t xml:space="preserve">4.2 </w:t>
      </w:r>
      <w:r w:rsidRPr="00821D30">
        <w:rPr>
          <w:rFonts w:ascii="黑体" w:hAnsi="Times"/>
        </w:rPr>
        <w:t>递归、调用</w:t>
      </w:r>
      <w:proofErr w:type="gramStart"/>
      <w:r w:rsidRPr="00821D30">
        <w:rPr>
          <w:rFonts w:ascii="黑体" w:hAnsi="Times"/>
        </w:rPr>
        <w:t>栈</w:t>
      </w:r>
      <w:proofErr w:type="gramEnd"/>
      <w:r w:rsidRPr="00821D30">
        <w:rPr>
          <w:rFonts w:ascii="黑体" w:hAnsi="Times"/>
        </w:rPr>
        <w:t>与括号表达式</w:t>
      </w:r>
      <w:bookmarkEnd w:id="92"/>
      <w:bookmarkEnd w:id="93"/>
    </w:p>
    <w:p w14:paraId="64337695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递归下降解析将语法优先级直接映射为函数层次。括号不是由显式运算符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处理，而是由递归调用和系统调用</w:t>
      </w:r>
      <w:proofErr w:type="gramStart"/>
      <w:r w:rsidRPr="00821D30">
        <w:rPr>
          <w:rFonts w:ascii="Times" w:hAnsi="Times"/>
        </w:rPr>
        <w:t>栈</w:t>
      </w:r>
      <w:proofErr w:type="gramEnd"/>
      <w:r w:rsidRPr="00821D30">
        <w:rPr>
          <w:rFonts w:ascii="Times" w:hAnsi="Times"/>
        </w:rPr>
        <w:t>保存现场。通过观察</w:t>
      </w:r>
      <w:r w:rsidRPr="00821D30">
        <w:rPr>
          <w:rFonts w:ascii="Times" w:hAnsi="Times"/>
        </w:rPr>
        <w:t xml:space="preserve"> RBP</w:t>
      </w:r>
      <w:r w:rsidRPr="00821D30">
        <w:rPr>
          <w:rFonts w:ascii="Times" w:hAnsi="Times"/>
        </w:rPr>
        <w:t>、</w:t>
      </w:r>
      <w:r w:rsidRPr="00821D30">
        <w:rPr>
          <w:rFonts w:ascii="Times" w:hAnsi="Times"/>
        </w:rPr>
        <w:t>RSP</w:t>
      </w:r>
      <w:r w:rsidRPr="00821D30">
        <w:rPr>
          <w:rFonts w:ascii="Times" w:hAnsi="Times"/>
        </w:rPr>
        <w:t>、返回地址和局部变量，可以更直观地理解递归函数的执行过程。</w:t>
      </w:r>
    </w:p>
    <w:p w14:paraId="25591376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94" w:name="_Toc16036"/>
      <w:bookmarkStart w:id="95" w:name="_Toc386"/>
      <w:r w:rsidRPr="00821D30">
        <w:rPr>
          <w:rFonts w:ascii="黑体" w:hAnsi="Times" w:hint="eastAsia"/>
        </w:rPr>
        <w:t xml:space="preserve">4.3 </w:t>
      </w:r>
      <w:r w:rsidRPr="00821D30">
        <w:rPr>
          <w:rFonts w:ascii="黑体" w:hAnsi="Times"/>
        </w:rPr>
        <w:t>数据通路与控制通路的统一</w:t>
      </w:r>
      <w:bookmarkEnd w:id="94"/>
      <w:bookmarkEnd w:id="95"/>
    </w:p>
    <w:p w14:paraId="654C6DD5" w14:textId="77777777" w:rsidR="00631CAC" w:rsidRPr="00821D30" w:rsidRDefault="00000000" w:rsidP="00821D30">
      <w:pPr>
        <w:pStyle w:val="2a"/>
        <w:ind w:firstLineChars="200" w:firstLine="480"/>
        <w:rPr>
          <w:rFonts w:ascii="Times" w:eastAsia="宋体" w:hAnsi="Times"/>
          <w:bCs w:val="0"/>
          <w:szCs w:val="20"/>
        </w:rPr>
      </w:pPr>
      <w:r w:rsidRPr="00821D30">
        <w:rPr>
          <w:rFonts w:ascii="Times" w:eastAsia="宋体" w:hAnsi="Times"/>
          <w:bCs w:val="0"/>
          <w:szCs w:val="20"/>
        </w:rPr>
        <w:t>任务二中最重要的收获是把每条指令拆解为</w:t>
      </w:r>
      <w:r w:rsidRPr="00821D30">
        <w:rPr>
          <w:rFonts w:ascii="Times" w:eastAsia="宋体" w:hAnsi="Times"/>
          <w:bCs w:val="0"/>
          <w:szCs w:val="20"/>
        </w:rPr>
        <w:t>“</w:t>
      </w:r>
      <w:r w:rsidRPr="00821D30">
        <w:rPr>
          <w:rFonts w:ascii="Times" w:eastAsia="宋体" w:hAnsi="Times"/>
          <w:bCs w:val="0"/>
          <w:szCs w:val="20"/>
        </w:rPr>
        <w:t>数据从哪里来、经过什么运算、写到哪里、</w:t>
      </w:r>
      <w:r w:rsidRPr="00821D30">
        <w:rPr>
          <w:rFonts w:ascii="Times" w:eastAsia="宋体" w:hAnsi="Times"/>
          <w:bCs w:val="0"/>
          <w:szCs w:val="20"/>
        </w:rPr>
        <w:t xml:space="preserve">PC </w:t>
      </w:r>
      <w:r w:rsidRPr="00821D30">
        <w:rPr>
          <w:rFonts w:ascii="Times" w:eastAsia="宋体" w:hAnsi="Times"/>
          <w:bCs w:val="0"/>
          <w:szCs w:val="20"/>
        </w:rPr>
        <w:t>如何变化</w:t>
      </w:r>
      <w:r w:rsidRPr="00821D30">
        <w:rPr>
          <w:rFonts w:ascii="Times" w:eastAsia="宋体" w:hAnsi="Times"/>
          <w:bCs w:val="0"/>
          <w:szCs w:val="20"/>
        </w:rPr>
        <w:t>”</w:t>
      </w:r>
      <w:r w:rsidRPr="00821D30">
        <w:rPr>
          <w:rFonts w:ascii="Times" w:eastAsia="宋体" w:hAnsi="Times"/>
          <w:bCs w:val="0"/>
          <w:szCs w:val="20"/>
        </w:rPr>
        <w:t>四个问题。</w:t>
      </w:r>
      <w:proofErr w:type="spellStart"/>
      <w:r w:rsidRPr="00821D30">
        <w:rPr>
          <w:rFonts w:ascii="Times" w:eastAsia="宋体" w:hAnsi="Times"/>
          <w:bCs w:val="0"/>
          <w:szCs w:val="20"/>
        </w:rPr>
        <w:t>RegDst</w:t>
      </w:r>
      <w:proofErr w:type="spellEnd"/>
      <w:r w:rsidRPr="00821D30">
        <w:rPr>
          <w:rFonts w:ascii="Times" w:eastAsia="宋体" w:hAnsi="Times"/>
          <w:bCs w:val="0"/>
          <w:szCs w:val="20"/>
        </w:rPr>
        <w:t>、</w:t>
      </w:r>
      <w:proofErr w:type="spellStart"/>
      <w:r w:rsidRPr="00821D30">
        <w:rPr>
          <w:rFonts w:ascii="Times" w:eastAsia="宋体" w:hAnsi="Times"/>
          <w:bCs w:val="0"/>
          <w:szCs w:val="20"/>
        </w:rPr>
        <w:t>ALUSrc</w:t>
      </w:r>
      <w:proofErr w:type="spellEnd"/>
      <w:r w:rsidRPr="00821D30">
        <w:rPr>
          <w:rFonts w:ascii="Times" w:eastAsia="宋体" w:hAnsi="Times"/>
          <w:bCs w:val="0"/>
          <w:szCs w:val="20"/>
        </w:rPr>
        <w:t>、</w:t>
      </w:r>
      <w:proofErr w:type="spellStart"/>
      <w:r w:rsidRPr="00821D30">
        <w:rPr>
          <w:rFonts w:ascii="Times" w:eastAsia="宋体" w:hAnsi="Times"/>
          <w:bCs w:val="0"/>
          <w:szCs w:val="20"/>
        </w:rPr>
        <w:t>MemToReg</w:t>
      </w:r>
      <w:proofErr w:type="spellEnd"/>
      <w:r w:rsidRPr="00821D30">
        <w:rPr>
          <w:rFonts w:ascii="Times" w:eastAsia="宋体" w:hAnsi="Times"/>
          <w:bCs w:val="0"/>
          <w:szCs w:val="20"/>
        </w:rPr>
        <w:t xml:space="preserve"> </w:t>
      </w:r>
      <w:r w:rsidRPr="00821D30">
        <w:rPr>
          <w:rFonts w:ascii="Times" w:eastAsia="宋体" w:hAnsi="Times"/>
          <w:bCs w:val="0"/>
          <w:szCs w:val="20"/>
        </w:rPr>
        <w:t>等信号选择数据路径，</w:t>
      </w:r>
      <w:proofErr w:type="spellStart"/>
      <w:r w:rsidRPr="00821D30">
        <w:rPr>
          <w:rFonts w:ascii="Times" w:eastAsia="宋体" w:hAnsi="Times"/>
          <w:bCs w:val="0"/>
          <w:szCs w:val="20"/>
        </w:rPr>
        <w:t>RegWrite</w:t>
      </w:r>
      <w:proofErr w:type="spellEnd"/>
      <w:r w:rsidRPr="00821D30">
        <w:rPr>
          <w:rFonts w:ascii="Times" w:eastAsia="宋体" w:hAnsi="Times"/>
          <w:bCs w:val="0"/>
          <w:szCs w:val="20"/>
        </w:rPr>
        <w:t>、</w:t>
      </w:r>
      <w:proofErr w:type="spellStart"/>
      <w:r w:rsidRPr="00821D30">
        <w:rPr>
          <w:rFonts w:ascii="Times" w:eastAsia="宋体" w:hAnsi="Times"/>
          <w:bCs w:val="0"/>
          <w:szCs w:val="20"/>
        </w:rPr>
        <w:t>MemRead</w:t>
      </w:r>
      <w:proofErr w:type="spellEnd"/>
      <w:r w:rsidRPr="00821D30">
        <w:rPr>
          <w:rFonts w:ascii="Times" w:eastAsia="宋体" w:hAnsi="Times"/>
          <w:bCs w:val="0"/>
          <w:szCs w:val="20"/>
        </w:rPr>
        <w:t>、</w:t>
      </w:r>
      <w:proofErr w:type="spellStart"/>
      <w:r w:rsidRPr="00821D30">
        <w:rPr>
          <w:rFonts w:ascii="Times" w:eastAsia="宋体" w:hAnsi="Times"/>
          <w:bCs w:val="0"/>
          <w:szCs w:val="20"/>
        </w:rPr>
        <w:t>MemWrite</w:t>
      </w:r>
      <w:proofErr w:type="spellEnd"/>
      <w:r w:rsidRPr="00821D30">
        <w:rPr>
          <w:rFonts w:ascii="Times" w:eastAsia="宋体" w:hAnsi="Times"/>
          <w:bCs w:val="0"/>
          <w:szCs w:val="20"/>
        </w:rPr>
        <w:t xml:space="preserve"> </w:t>
      </w:r>
      <w:r w:rsidRPr="00821D30">
        <w:rPr>
          <w:rFonts w:ascii="Times" w:eastAsia="宋体" w:hAnsi="Times"/>
          <w:bCs w:val="0"/>
          <w:szCs w:val="20"/>
        </w:rPr>
        <w:t>决定状态是否改变，</w:t>
      </w:r>
      <w:proofErr w:type="spellStart"/>
      <w:r w:rsidRPr="00821D30">
        <w:rPr>
          <w:rFonts w:ascii="Times" w:eastAsia="宋体" w:hAnsi="Times"/>
          <w:bCs w:val="0"/>
          <w:szCs w:val="20"/>
        </w:rPr>
        <w:t>ALUOp</w:t>
      </w:r>
      <w:proofErr w:type="spellEnd"/>
      <w:r w:rsidRPr="00821D30">
        <w:rPr>
          <w:rFonts w:ascii="Times" w:eastAsia="宋体" w:hAnsi="Times"/>
          <w:bCs w:val="0"/>
          <w:szCs w:val="20"/>
        </w:rPr>
        <w:t xml:space="preserve"> </w:t>
      </w:r>
      <w:r w:rsidRPr="00821D30">
        <w:rPr>
          <w:rFonts w:ascii="Times" w:eastAsia="宋体" w:hAnsi="Times"/>
          <w:bCs w:val="0"/>
          <w:szCs w:val="20"/>
        </w:rPr>
        <w:t>与</w:t>
      </w:r>
      <w:r w:rsidRPr="00821D30">
        <w:rPr>
          <w:rFonts w:ascii="Times" w:eastAsia="宋体" w:hAnsi="Times"/>
          <w:bCs w:val="0"/>
          <w:szCs w:val="20"/>
        </w:rPr>
        <w:t xml:space="preserve"> </w:t>
      </w:r>
      <w:proofErr w:type="spellStart"/>
      <w:r w:rsidRPr="00821D30">
        <w:rPr>
          <w:rFonts w:ascii="Times" w:eastAsia="宋体" w:hAnsi="Times"/>
          <w:bCs w:val="0"/>
          <w:szCs w:val="20"/>
        </w:rPr>
        <w:t>funct</w:t>
      </w:r>
      <w:proofErr w:type="spellEnd"/>
      <w:r w:rsidRPr="00821D30">
        <w:rPr>
          <w:rFonts w:ascii="Times" w:eastAsia="宋体" w:hAnsi="Times"/>
          <w:bCs w:val="0"/>
          <w:szCs w:val="20"/>
        </w:rPr>
        <w:t xml:space="preserve"> </w:t>
      </w:r>
      <w:r w:rsidRPr="00821D30">
        <w:rPr>
          <w:rFonts w:ascii="Times" w:eastAsia="宋体" w:hAnsi="Times"/>
          <w:bCs w:val="0"/>
          <w:szCs w:val="20"/>
        </w:rPr>
        <w:t>决定计算类型。只要逐项检查这些问题，就能系统定位电路错误。</w:t>
      </w:r>
    </w:p>
    <w:p w14:paraId="401E67A9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96" w:name="_Toc17450"/>
      <w:bookmarkStart w:id="97" w:name="_Toc26430"/>
      <w:r w:rsidRPr="00821D30">
        <w:rPr>
          <w:rFonts w:ascii="黑体" w:hAnsi="Times" w:hint="eastAsia"/>
        </w:rPr>
        <w:t xml:space="preserve">4.4 </w:t>
      </w:r>
      <w:r w:rsidRPr="00821D30">
        <w:rPr>
          <w:rFonts w:ascii="黑体" w:hAnsi="Times"/>
        </w:rPr>
        <w:t>单周期结构的优点与局限</w:t>
      </w:r>
      <w:bookmarkEnd w:id="96"/>
      <w:bookmarkEnd w:id="97"/>
    </w:p>
    <w:p w14:paraId="697B8BB8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单周期处理器结构直观、便于教学和调试，但所有指令必须使用相同的时钟周期，周期长度由</w:t>
      </w:r>
      <w:r w:rsidRPr="00821D30">
        <w:rPr>
          <w:rFonts w:ascii="Times" w:hAnsi="Times"/>
        </w:rPr>
        <w:t xml:space="preserve"> </w:t>
      </w:r>
      <w:proofErr w:type="spellStart"/>
      <w:r w:rsidRPr="00821D30">
        <w:rPr>
          <w:rFonts w:ascii="Times" w:hAnsi="Times"/>
        </w:rPr>
        <w:t>lw</w:t>
      </w:r>
      <w:proofErr w:type="spellEnd"/>
      <w:r w:rsidRPr="00821D30">
        <w:rPr>
          <w:rFonts w:ascii="Times" w:hAnsi="Times"/>
        </w:rPr>
        <w:t xml:space="preserve"> </w:t>
      </w:r>
      <w:r w:rsidRPr="00821D30">
        <w:rPr>
          <w:rFonts w:ascii="Times" w:hAnsi="Times"/>
        </w:rPr>
        <w:t>等最长路径决定，简单指令也要等待整个周期；同时组合路径较长，不利于提高频率。后续可以在当前模块基础上加入级间寄存器，扩展为五级流水线，并进一步处理数据冒险、控制冒险和异常。</w:t>
      </w:r>
    </w:p>
    <w:p w14:paraId="43ABFD11" w14:textId="77777777" w:rsidR="00631CAC" w:rsidRPr="00821D30" w:rsidRDefault="00000000" w:rsidP="00821D30">
      <w:pPr>
        <w:pStyle w:val="2a"/>
        <w:ind w:firstLineChars="200" w:firstLine="480"/>
        <w:rPr>
          <w:rFonts w:ascii="黑体" w:hAnsi="Times"/>
        </w:rPr>
      </w:pPr>
      <w:bookmarkStart w:id="98" w:name="_Toc7357"/>
      <w:bookmarkStart w:id="99" w:name="_Toc12386"/>
      <w:r w:rsidRPr="00821D30">
        <w:rPr>
          <w:rFonts w:ascii="黑体" w:hAnsi="Times" w:hint="eastAsia"/>
        </w:rPr>
        <w:t xml:space="preserve">4.5 </w:t>
      </w:r>
      <w:r w:rsidRPr="00821D30">
        <w:rPr>
          <w:rFonts w:ascii="黑体" w:hAnsi="Times"/>
        </w:rPr>
        <w:t>实验总结</w:t>
      </w:r>
      <w:bookmarkEnd w:id="98"/>
      <w:bookmarkEnd w:id="99"/>
    </w:p>
    <w:p w14:paraId="38184C3E" w14:textId="77777777" w:rsidR="00631CAC" w:rsidRPr="00821D30" w:rsidRDefault="00000000" w:rsidP="00821D30">
      <w:pPr>
        <w:pStyle w:val="aff9"/>
        <w:rPr>
          <w:rFonts w:ascii="Times" w:hAnsi="Times"/>
        </w:rPr>
      </w:pPr>
      <w:r w:rsidRPr="00821D30">
        <w:rPr>
          <w:rFonts w:ascii="Times" w:hAnsi="Times"/>
        </w:rPr>
        <w:t>本次实验完成了任务</w:t>
      </w:r>
      <w:proofErr w:type="gramStart"/>
      <w:r w:rsidRPr="00821D30">
        <w:rPr>
          <w:rFonts w:ascii="Times" w:hAnsi="Times"/>
        </w:rPr>
        <w:t>一</w:t>
      </w:r>
      <w:proofErr w:type="gramEnd"/>
      <w:r w:rsidRPr="00821D30">
        <w:rPr>
          <w:rFonts w:ascii="Times" w:hAnsi="Times"/>
        </w:rPr>
        <w:t>（</w:t>
      </w:r>
      <w:r w:rsidRPr="00821D30">
        <w:rPr>
          <w:rFonts w:ascii="Times" w:hAnsi="Times"/>
        </w:rPr>
        <w:t>2</w:t>
      </w:r>
      <w:r w:rsidRPr="00821D30">
        <w:rPr>
          <w:rFonts w:ascii="Times" w:hAnsi="Times"/>
        </w:rPr>
        <w:t>）的全部要求，并完成了任务二的基础单周期</w:t>
      </w:r>
      <w:r w:rsidRPr="00821D30">
        <w:rPr>
          <w:rFonts w:ascii="Times" w:hAnsi="Times"/>
        </w:rPr>
        <w:t xml:space="preserve"> CPU</w:t>
      </w:r>
      <w:r w:rsidRPr="00821D30">
        <w:rPr>
          <w:rFonts w:ascii="Times" w:hAnsi="Times"/>
        </w:rPr>
        <w:t>、规定指令集及</w:t>
      </w:r>
      <w:r w:rsidRPr="00821D30">
        <w:rPr>
          <w:rFonts w:ascii="Times" w:hAnsi="Times"/>
        </w:rPr>
        <w:t xml:space="preserve"> add/sub </w:t>
      </w:r>
      <w:r w:rsidRPr="00821D30">
        <w:rPr>
          <w:rFonts w:ascii="Times" w:hAnsi="Times"/>
        </w:rPr>
        <w:t>扩展。通过软件逆向分析和硬件数据通路搭建，我对程序执行、调用约定、浮点运算、内存寻址、</w:t>
      </w:r>
      <w:r w:rsidRPr="00821D30">
        <w:rPr>
          <w:rFonts w:ascii="Times" w:hAnsi="Times"/>
        </w:rPr>
        <w:t xml:space="preserve">MIPS </w:t>
      </w:r>
      <w:r w:rsidRPr="00821D30">
        <w:rPr>
          <w:rFonts w:ascii="Times" w:hAnsi="Times"/>
        </w:rPr>
        <w:t>指令格式、控制信号生成和时序设计形成了较完整的认识。实验也说明，可靠的系统设计必须同时重视功能实现、边界错误处理、</w:t>
      </w:r>
      <w:proofErr w:type="gramStart"/>
      <w:r w:rsidRPr="00821D30">
        <w:rPr>
          <w:rFonts w:ascii="Times" w:hAnsi="Times"/>
        </w:rPr>
        <w:t>信号位宽</w:t>
      </w:r>
      <w:proofErr w:type="gramEnd"/>
      <w:r w:rsidRPr="00821D30">
        <w:rPr>
          <w:rFonts w:ascii="Times" w:hAnsi="Times"/>
        </w:rPr>
        <w:t>、时钟时序和</w:t>
      </w:r>
      <w:proofErr w:type="gramStart"/>
      <w:r w:rsidRPr="00821D30">
        <w:rPr>
          <w:rFonts w:ascii="Times" w:hAnsi="Times"/>
        </w:rPr>
        <w:t>可</w:t>
      </w:r>
      <w:proofErr w:type="gramEnd"/>
      <w:r w:rsidRPr="00821D30">
        <w:rPr>
          <w:rFonts w:ascii="Times" w:hAnsi="Times"/>
        </w:rPr>
        <w:t>验证性。</w:t>
      </w:r>
    </w:p>
    <w:p w14:paraId="1731C2EA" w14:textId="77777777" w:rsidR="00631CAC" w:rsidRDefault="00631CAC">
      <w:pPr>
        <w:rPr>
          <w:lang w:eastAsia="zh-CN"/>
        </w:rPr>
      </w:pPr>
    </w:p>
    <w:sectPr w:rsidR="00631CAC">
      <w:headerReference w:type="default" r:id="rId35"/>
      <w:footerReference w:type="default" r:id="rId36"/>
      <w:pgSz w:w="11906" w:h="16838"/>
      <w:pgMar w:top="1440" w:right="1701" w:bottom="1440" w:left="1701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848D" w14:textId="77777777" w:rsidR="00276074" w:rsidRDefault="00276074">
      <w:pPr>
        <w:spacing w:line="240" w:lineRule="auto"/>
      </w:pPr>
      <w:r>
        <w:separator/>
      </w:r>
    </w:p>
  </w:endnote>
  <w:endnote w:type="continuationSeparator" w:id="0">
    <w:p w14:paraId="32735A43" w14:textId="77777777" w:rsidR="00276074" w:rsidRDefault="002760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GB231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Mono CJK SC">
    <w:altName w:val="AMGDT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AC4D" w14:textId="77777777" w:rsidR="0045265B" w:rsidRDefault="0045265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2AB7" w14:textId="77777777" w:rsidR="0045265B" w:rsidRDefault="0045265B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03584" w14:textId="77777777" w:rsidR="0045265B" w:rsidRDefault="0045265B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321C" w14:textId="6C09C7F7" w:rsidR="00631CAC" w:rsidRDefault="00631CAC">
    <w:pPr>
      <w:pStyle w:val="aa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B917" w14:textId="601B5DB1" w:rsidR="00821D30" w:rsidRPr="007D4729" w:rsidRDefault="00821D30" w:rsidP="00821D30">
    <w:pPr>
      <w:pStyle w:val="aa"/>
      <w:tabs>
        <w:tab w:val="center" w:pos="4153"/>
        <w:tab w:val="right" w:pos="8306"/>
      </w:tabs>
      <w:jc w:val="center"/>
      <w:rPr>
        <w:rFonts w:ascii="宋体" w:hAnsi="宋体" w:hint="eastAsia"/>
        <w:sz w:val="18"/>
        <w:szCs w:val="16"/>
        <w:lang w:val="zh-CN" w:eastAsia="zh-CN"/>
      </w:rPr>
    </w:pPr>
    <w:r w:rsidRPr="007D4729">
      <w:rPr>
        <w:rFonts w:ascii="宋体" w:hAnsi="宋体" w:hint="eastAsia"/>
        <w:sz w:val="18"/>
        <w:szCs w:val="16"/>
        <w:lang w:val="zh-CN" w:eastAsia="zh-CN"/>
      </w:rPr>
      <w:t>第</w:t>
    </w:r>
    <w:r w:rsidRPr="007D4729">
      <w:rPr>
        <w:rFonts w:ascii="宋体" w:hAnsi="宋体"/>
        <w:vanish/>
        <w:sz w:val="18"/>
        <w:szCs w:val="16"/>
        <w:highlight w:val="yellow"/>
        <w:lang w:val="zh-CN" w:eastAsia="zh-CN"/>
      </w:rPr>
      <w:t>&lt;</w:t>
    </w:r>
    <w:r w:rsidRPr="007D4729">
      <w:rPr>
        <w:rFonts w:ascii="宋体" w:hAnsi="宋体"/>
        <w:sz w:val="18"/>
        <w:szCs w:val="16"/>
        <w:lang w:val="zh-CN" w:eastAsia="zh-CN"/>
      </w:rPr>
      <w:fldChar w:fldCharType="begin"/>
    </w:r>
    <w:r w:rsidRPr="007D4729">
      <w:rPr>
        <w:rFonts w:ascii="宋体" w:hAnsi="宋体"/>
        <w:sz w:val="18"/>
        <w:szCs w:val="16"/>
        <w:lang w:val="zh-CN" w:eastAsia="zh-CN"/>
      </w:rPr>
      <w:instrText>PAGE</w:instrText>
    </w:r>
    <w:r w:rsidRPr="007D4729">
      <w:rPr>
        <w:rFonts w:ascii="宋体" w:hAnsi="宋体"/>
        <w:sz w:val="18"/>
        <w:szCs w:val="16"/>
        <w:lang w:val="zh-CN" w:eastAsia="zh-CN"/>
      </w:rPr>
      <w:fldChar w:fldCharType="separate"/>
    </w:r>
    <w:r w:rsidRPr="007D4729">
      <w:rPr>
        <w:rFonts w:ascii="宋体" w:hAnsi="宋体" w:hint="eastAsia"/>
        <w:sz w:val="18"/>
        <w:szCs w:val="16"/>
        <w:lang w:val="zh-CN"/>
      </w:rPr>
      <w:t>1</w:t>
    </w:r>
    <w:r w:rsidRPr="007D4729">
      <w:rPr>
        <w:rFonts w:ascii="宋体" w:hAnsi="宋体"/>
        <w:sz w:val="18"/>
        <w:szCs w:val="16"/>
        <w:lang w:val="zh-CN" w:eastAsia="zh-CN"/>
      </w:rPr>
      <w:fldChar w:fldCharType="end"/>
    </w:r>
    <w:r w:rsidRPr="007D4729">
      <w:rPr>
        <w:rFonts w:ascii="宋体" w:hAnsi="宋体" w:hint="eastAsia"/>
        <w:sz w:val="18"/>
        <w:szCs w:val="16"/>
        <w:lang w:val="zh-CN" w:eastAsia="zh-CN"/>
      </w:rPr>
      <w:t>页  共</w:t>
    </w:r>
    <w:r w:rsidR="007D4729">
      <w:rPr>
        <w:rFonts w:ascii="宋体" w:hAnsi="宋体" w:hint="eastAsia"/>
        <w:sz w:val="18"/>
        <w:szCs w:val="16"/>
        <w:lang w:val="zh-CN" w:eastAsia="zh-CN"/>
      </w:rPr>
      <w:t>2</w:t>
    </w:r>
    <w:r w:rsidR="00A1439C">
      <w:rPr>
        <w:rFonts w:ascii="宋体" w:hAnsi="宋体" w:hint="eastAsia"/>
        <w:sz w:val="18"/>
        <w:szCs w:val="16"/>
        <w:lang w:val="zh-CN" w:eastAsia="zh-CN"/>
      </w:rPr>
      <w:t>2</w:t>
    </w:r>
    <w:r w:rsidRPr="007D4729">
      <w:rPr>
        <w:rFonts w:ascii="宋体" w:hAnsi="宋体" w:hint="eastAsia"/>
        <w:sz w:val="18"/>
        <w:szCs w:val="16"/>
        <w:lang w:val="zh-CN" w:eastAsia="zh-CN"/>
      </w:rPr>
      <w:t>页</w:t>
    </w:r>
    <w:r w:rsidRPr="007D4729">
      <w:rPr>
        <w:rFonts w:ascii="宋体" w:hAnsi="宋体"/>
        <w:vanish/>
        <w:sz w:val="18"/>
        <w:szCs w:val="16"/>
        <w:highlight w:val="yellow"/>
        <w:lang w:val="zh-CN" w:eastAsia="zh-CN"/>
      </w:rPr>
      <w:t>&gt;</w:t>
    </w:r>
  </w:p>
  <w:p w14:paraId="365E9768" w14:textId="01006110" w:rsidR="00631CAC" w:rsidRPr="00821D30" w:rsidRDefault="00631CAC" w:rsidP="00821D3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33138" w14:textId="77777777" w:rsidR="00276074" w:rsidRDefault="00276074">
      <w:pPr>
        <w:spacing w:after="0"/>
      </w:pPr>
      <w:r>
        <w:separator/>
      </w:r>
    </w:p>
  </w:footnote>
  <w:footnote w:type="continuationSeparator" w:id="0">
    <w:p w14:paraId="3E3FC903" w14:textId="77777777" w:rsidR="00276074" w:rsidRDefault="002760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6008" w14:textId="77777777" w:rsidR="0045265B" w:rsidRDefault="0045265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73AB2" w14:textId="77777777" w:rsidR="0045265B" w:rsidRDefault="0045265B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BA3D" w14:textId="77777777" w:rsidR="0045265B" w:rsidRDefault="0045265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48B6" w14:textId="14BD9196" w:rsidR="00EF47E2" w:rsidRDefault="00EF47E2" w:rsidP="00EF47E2">
    <w:pPr>
      <w:pBdr>
        <w:bottom w:val="single" w:sz="6" w:space="0" w:color="auto"/>
      </w:pBdr>
      <w:tabs>
        <w:tab w:val="left" w:pos="1485"/>
        <w:tab w:val="center" w:pos="4153"/>
        <w:tab w:val="right" w:pos="8306"/>
      </w:tabs>
      <w:snapToGrid w:val="0"/>
      <w:jc w:val="distribute"/>
      <w:rPr>
        <w:rFonts w:ascii="黑体" w:eastAsia="黑体"/>
        <w:sz w:val="18"/>
        <w:szCs w:val="18"/>
        <w:lang w:eastAsia="zh-CN"/>
      </w:rPr>
    </w:pPr>
    <w:bookmarkStart w:id="1" w:name="_Hlk230178344"/>
    <w:bookmarkStart w:id="2" w:name="OLE_LINK1"/>
    <w:bookmarkStart w:id="3" w:name="OLE_LINK2"/>
    <w:r>
      <w:rPr>
        <w:rFonts w:ascii="华文楷体" w:eastAsia="华文楷体" w:hAnsi="华文楷体"/>
        <w:b/>
        <w:bCs/>
        <w:noProof/>
        <w:sz w:val="72"/>
        <w:szCs w:val="72"/>
      </w:rPr>
      <w:drawing>
        <wp:inline distT="0" distB="0" distL="0" distR="0" wp14:anchorId="221AFDA4" wp14:editId="42B42A0A">
          <wp:extent cx="1092835" cy="287020"/>
          <wp:effectExtent l="0" t="0" r="0" b="0"/>
          <wp:docPr id="8887663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835" cy="287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                  </w:t>
    </w:r>
    <w:r>
      <w:rPr>
        <w:rFonts w:ascii="黑体" w:eastAsia="黑体" w:hint="eastAsia"/>
        <w:szCs w:val="21"/>
        <w:lang w:eastAsia="zh-CN"/>
      </w:rPr>
      <w:t xml:space="preserve">                           </w:t>
    </w:r>
    <w:r>
      <w:rPr>
        <w:rFonts w:ascii="黑体" w:eastAsia="黑体" w:hAnsi="Times" w:hint="eastAsia"/>
        <w:sz w:val="18"/>
        <w:szCs w:val="18"/>
        <w:lang w:eastAsia="zh-CN"/>
      </w:rPr>
      <w:t>计算机系统实践实验报告</w:t>
    </w:r>
    <w:r>
      <w:rPr>
        <w:rFonts w:ascii="黑体" w:eastAsia="黑体" w:hint="eastAsia"/>
        <w:sz w:val="18"/>
        <w:szCs w:val="18"/>
        <w:lang w:eastAsia="zh-CN"/>
      </w:rPr>
      <w:t xml:space="preserve"> </w:t>
    </w:r>
    <w:bookmarkEnd w:id="1"/>
    <w:bookmarkEnd w:id="2"/>
    <w:bookmarkEnd w:id="3"/>
  </w:p>
  <w:p w14:paraId="0F14074F" w14:textId="77777777" w:rsidR="00631CAC" w:rsidRDefault="00631CAC">
    <w:pPr>
      <w:pStyle w:val="ac"/>
      <w:rPr>
        <w:lang w:eastAsia="zh-CN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969"/>
      <w:gridCol w:w="4535"/>
    </w:tblGrid>
    <w:tr w:rsidR="00631CAC" w14:paraId="4940124E" w14:textId="77777777">
      <w:trPr>
        <w:jc w:val="center"/>
      </w:trPr>
      <w:tc>
        <w:tcPr>
          <w:tcW w:w="3969" w:type="dxa"/>
          <w:tcBorders>
            <w:bottom w:val="single" w:sz="6" w:space="0" w:color="7F7F7F"/>
          </w:tcBorders>
        </w:tcPr>
        <w:p w14:paraId="5B1BADF0" w14:textId="77777777" w:rsidR="00631CAC" w:rsidRDefault="00000000">
          <w:r>
            <w:rPr>
              <w:noProof/>
            </w:rPr>
            <w:drawing>
              <wp:inline distT="0" distB="0" distL="0" distR="0" wp14:anchorId="2A0F14AF" wp14:editId="1F99450F">
                <wp:extent cx="1228090" cy="322580"/>
                <wp:effectExtent l="0" t="0" r="0" b="1270"/>
                <wp:docPr id="19424053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405354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421" cy="334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tcBorders>
            <w:bottom w:val="single" w:sz="6" w:space="0" w:color="7F7F7F"/>
          </w:tcBorders>
        </w:tcPr>
        <w:p w14:paraId="4FECC4A0" w14:textId="77777777" w:rsidR="00631CAC" w:rsidRDefault="00000000">
          <w:pPr>
            <w:jc w:val="right"/>
            <w:rPr>
              <w:lang w:eastAsia="zh-CN"/>
            </w:rPr>
          </w:pPr>
          <w:r>
            <w:rPr>
              <w:rFonts w:eastAsia="黑体"/>
              <w:b/>
              <w:sz w:val="18"/>
              <w:lang w:eastAsia="zh-CN"/>
            </w:rPr>
            <w:t>计算机系统实践实验报告</w:t>
          </w:r>
        </w:p>
      </w:tc>
    </w:tr>
  </w:tbl>
  <w:p w14:paraId="3A0B0E8E" w14:textId="77777777" w:rsidR="00631CAC" w:rsidRDefault="00631CAC" w:rsidP="00E85E44">
    <w:pPr>
      <w:jc w:val="center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14B3F"/>
    <w:multiLevelType w:val="singleLevel"/>
    <w:tmpl w:val="8EE14B3F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A437AC5"/>
    <w:multiLevelType w:val="multilevel"/>
    <w:tmpl w:val="7900817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2880"/>
      </w:pPr>
      <w:rPr>
        <w:rFonts w:hint="default"/>
      </w:rPr>
    </w:lvl>
  </w:abstractNum>
  <w:abstractNum w:abstractNumId="8" w15:restartNumberingAfterBreak="0">
    <w:nsid w:val="6DB45538"/>
    <w:multiLevelType w:val="hybridMultilevel"/>
    <w:tmpl w:val="DF44C5F8"/>
    <w:lvl w:ilvl="0" w:tplc="6C3CB03E">
      <w:start w:val="1"/>
      <w:numFmt w:val="decimal"/>
      <w:lvlText w:val="第%1章"/>
      <w:lvlJc w:val="left"/>
      <w:pPr>
        <w:ind w:left="1118" w:hanging="111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5159979">
    <w:abstractNumId w:val="2"/>
  </w:num>
  <w:num w:numId="2" w16cid:durableId="548764642">
    <w:abstractNumId w:val="5"/>
  </w:num>
  <w:num w:numId="3" w16cid:durableId="1750273498">
    <w:abstractNumId w:val="6"/>
  </w:num>
  <w:num w:numId="4" w16cid:durableId="1668821491">
    <w:abstractNumId w:val="3"/>
  </w:num>
  <w:num w:numId="5" w16cid:durableId="1096681451">
    <w:abstractNumId w:val="1"/>
  </w:num>
  <w:num w:numId="6" w16cid:durableId="2099053612">
    <w:abstractNumId w:val="4"/>
  </w:num>
  <w:num w:numId="7" w16cid:durableId="1568107375">
    <w:abstractNumId w:val="0"/>
  </w:num>
  <w:num w:numId="8" w16cid:durableId="1364549195">
    <w:abstractNumId w:val="8"/>
  </w:num>
  <w:num w:numId="9" w16cid:durableId="1616257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074"/>
    <w:rsid w:val="0029639D"/>
    <w:rsid w:val="002C0A38"/>
    <w:rsid w:val="002F23A5"/>
    <w:rsid w:val="002F24C9"/>
    <w:rsid w:val="00326F90"/>
    <w:rsid w:val="00424D62"/>
    <w:rsid w:val="0045265B"/>
    <w:rsid w:val="00455AEA"/>
    <w:rsid w:val="00487B65"/>
    <w:rsid w:val="004C3C77"/>
    <w:rsid w:val="00631CAC"/>
    <w:rsid w:val="007A7252"/>
    <w:rsid w:val="007D4729"/>
    <w:rsid w:val="00821D30"/>
    <w:rsid w:val="00892A58"/>
    <w:rsid w:val="009C56DD"/>
    <w:rsid w:val="00A1439C"/>
    <w:rsid w:val="00AA1D8D"/>
    <w:rsid w:val="00B47730"/>
    <w:rsid w:val="00C83DCA"/>
    <w:rsid w:val="00CB0664"/>
    <w:rsid w:val="00E85E44"/>
    <w:rsid w:val="00ED4F87"/>
    <w:rsid w:val="00EF47E2"/>
    <w:rsid w:val="00FC693F"/>
    <w:rsid w:val="184A3D04"/>
    <w:rsid w:val="2DF26EEE"/>
    <w:rsid w:val="40E60E30"/>
    <w:rsid w:val="430E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0234D5"/>
  <w14:defaultImageDpi w14:val="300"/>
  <w15:docId w15:val="{4D388D32-C39F-48FD-8E4D-A4D5F577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cstheme="minorBidi"/>
      <w:sz w:val="24"/>
      <w:szCs w:val="22"/>
      <w:lang w:eastAsia="en-US"/>
    </w:rPr>
  </w:style>
  <w:style w:type="paragraph" w:styleId="1">
    <w:name w:val="heading 1"/>
    <w:next w:val="a1"/>
    <w:uiPriority w:val="9"/>
    <w:qFormat/>
    <w:pPr>
      <w:adjustRightInd w:val="0"/>
      <w:spacing w:before="240" w:after="120"/>
      <w:jc w:val="center"/>
      <w:outlineLvl w:val="0"/>
    </w:pPr>
    <w:rPr>
      <w:rFonts w:ascii="Arial" w:eastAsia="黑体" w:hAnsi="Arial" w:cs="Arial"/>
      <w:sz w:val="32"/>
      <w:szCs w:val="32"/>
      <w:lang w:bidi="en-US"/>
    </w:rPr>
  </w:style>
  <w:style w:type="paragraph" w:styleId="21">
    <w:name w:val="heading 2"/>
    <w:next w:val="a1"/>
    <w:uiPriority w:val="9"/>
    <w:unhideWhenUsed/>
    <w:qFormat/>
    <w:pPr>
      <w:adjustRightInd w:val="0"/>
      <w:spacing w:beforeLines="50" w:before="157" w:afterLines="50" w:after="157"/>
      <w:outlineLvl w:val="1"/>
    </w:pPr>
    <w:rPr>
      <w:rFonts w:ascii="Arial" w:eastAsia="黑体" w:hAnsi="Arial" w:cs="Arial"/>
      <w:sz w:val="30"/>
      <w:szCs w:val="30"/>
      <w:lang w:bidi="en-US"/>
    </w:rPr>
  </w:style>
  <w:style w:type="paragraph" w:styleId="31">
    <w:name w:val="heading 3"/>
    <w:next w:val="a1"/>
    <w:uiPriority w:val="9"/>
    <w:unhideWhenUsed/>
    <w:qFormat/>
    <w:pPr>
      <w:adjustRightInd w:val="0"/>
      <w:spacing w:beforeLines="50" w:before="157" w:afterLines="50" w:after="157"/>
      <w:outlineLvl w:val="2"/>
    </w:pPr>
    <w:rPr>
      <w:rFonts w:ascii="Arial" w:eastAsia="黑体" w:hAnsi="Arial"/>
      <w:sz w:val="28"/>
      <w:szCs w:val="28"/>
    </w:rPr>
  </w:style>
  <w:style w:type="paragraph" w:styleId="4">
    <w:name w:val="heading 4"/>
    <w:next w:val="a1"/>
    <w:uiPriority w:val="9"/>
    <w:semiHidden/>
    <w:unhideWhenUsed/>
    <w:qFormat/>
    <w:pPr>
      <w:widowControl w:val="0"/>
      <w:adjustRightInd w:val="0"/>
      <w:spacing w:beforeLines="50" w:before="157" w:afterLines="50" w:after="157" w:line="400" w:lineRule="exact"/>
      <w:ind w:firstLineChars="200" w:firstLine="480"/>
      <w:outlineLvl w:val="3"/>
    </w:pPr>
    <w:rPr>
      <w:sz w:val="24"/>
      <w:szCs w:val="24"/>
      <w:lang w:bidi="en-US"/>
    </w:rPr>
  </w:style>
  <w:style w:type="paragraph" w:styleId="5">
    <w:name w:val="heading 5"/>
    <w:next w:val="a1"/>
    <w:uiPriority w:val="9"/>
    <w:semiHidden/>
    <w:unhideWhenUsed/>
    <w:qFormat/>
    <w:pPr>
      <w:widowControl w:val="0"/>
      <w:adjustRightInd w:val="0"/>
      <w:spacing w:beforeLines="50" w:before="157" w:afterLines="50" w:after="157" w:line="400" w:lineRule="exact"/>
      <w:ind w:firstLineChars="200" w:firstLine="480"/>
      <w:outlineLvl w:val="4"/>
    </w:pPr>
    <w:rPr>
      <w:sz w:val="24"/>
      <w:szCs w:val="24"/>
      <w:lang w:bidi="en-US"/>
    </w:rPr>
  </w:style>
  <w:style w:type="paragraph" w:styleId="6">
    <w:name w:val="heading 6"/>
    <w:next w:val="a1"/>
    <w:uiPriority w:val="9"/>
    <w:semiHidden/>
    <w:unhideWhenUsed/>
    <w:qFormat/>
    <w:pPr>
      <w:widowControl w:val="0"/>
      <w:adjustRightInd w:val="0"/>
      <w:spacing w:beforeLines="50" w:before="157" w:afterLines="50" w:after="157" w:line="400" w:lineRule="exact"/>
      <w:ind w:firstLineChars="200" w:firstLine="480"/>
      <w:outlineLvl w:val="5"/>
    </w:pPr>
    <w:rPr>
      <w:sz w:val="24"/>
      <w:szCs w:val="24"/>
      <w:lang w:bidi="en-US"/>
    </w:rPr>
  </w:style>
  <w:style w:type="paragraph" w:styleId="7">
    <w:name w:val="heading 7"/>
    <w:next w:val="a1"/>
    <w:uiPriority w:val="9"/>
    <w:semiHidden/>
    <w:unhideWhenUsed/>
    <w:qFormat/>
    <w:pPr>
      <w:widowControl w:val="0"/>
      <w:adjustRightInd w:val="0"/>
      <w:spacing w:beforeLines="50" w:before="157" w:afterLines="50" w:after="157" w:line="400" w:lineRule="exact"/>
      <w:ind w:firstLineChars="200" w:firstLine="480"/>
      <w:outlineLvl w:val="6"/>
    </w:pPr>
    <w:rPr>
      <w:sz w:val="24"/>
      <w:szCs w:val="24"/>
      <w:lang w:bidi="en-US"/>
    </w:rPr>
  </w:style>
  <w:style w:type="paragraph" w:styleId="8">
    <w:name w:val="heading 8"/>
    <w:next w:val="a1"/>
    <w:uiPriority w:val="9"/>
    <w:semiHidden/>
    <w:unhideWhenUsed/>
    <w:qFormat/>
    <w:pPr>
      <w:widowControl w:val="0"/>
      <w:adjustRightInd w:val="0"/>
      <w:spacing w:beforeLines="50" w:before="157" w:afterLines="50" w:after="157" w:line="400" w:lineRule="exact"/>
      <w:ind w:firstLineChars="200" w:firstLine="480"/>
      <w:outlineLvl w:val="7"/>
    </w:pPr>
    <w:rPr>
      <w:sz w:val="24"/>
      <w:szCs w:val="24"/>
      <w:lang w:bidi="en-US"/>
    </w:rPr>
  </w:style>
  <w:style w:type="paragraph" w:styleId="9">
    <w:name w:val="heading 9"/>
    <w:next w:val="a1"/>
    <w:uiPriority w:val="9"/>
    <w:semiHidden/>
    <w:unhideWhenUsed/>
    <w:qFormat/>
    <w:pPr>
      <w:widowControl w:val="0"/>
      <w:adjustRightInd w:val="0"/>
      <w:spacing w:beforeLines="50" w:before="157" w:afterLines="50" w:after="157" w:line="400" w:lineRule="exact"/>
      <w:ind w:firstLineChars="200" w:firstLine="480"/>
      <w:outlineLvl w:val="8"/>
    </w:pPr>
    <w:rPr>
      <w:sz w:val="24"/>
      <w:szCs w:val="24"/>
      <w:lang w:bidi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uiPriority w:val="99"/>
    <w:unhideWhenUsed/>
    <w:qFormat/>
    <w:pPr>
      <w:widowControl w:val="0"/>
      <w:tabs>
        <w:tab w:val="left" w:leader="dot" w:pos="8007"/>
      </w:tabs>
      <w:adjustRightInd w:val="0"/>
      <w:spacing w:line="400" w:lineRule="exact"/>
      <w:ind w:firstLineChars="200" w:firstLine="480"/>
      <w:jc w:val="both"/>
    </w:pPr>
    <w:rPr>
      <w:sz w:val="24"/>
      <w:szCs w:val="24"/>
    </w:r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next w:val="a1"/>
    <w:uiPriority w:val="39"/>
    <w:unhideWhenUsed/>
    <w:qFormat/>
    <w:pPr>
      <w:adjustRightInd w:val="0"/>
      <w:ind w:firstLineChars="400" w:firstLine="960"/>
    </w:pPr>
    <w:rPr>
      <w:sz w:val="21"/>
      <w:szCs w:val="21"/>
    </w:rPr>
  </w:style>
  <w:style w:type="paragraph" w:styleId="aa">
    <w:name w:val="footer"/>
    <w:basedOn w:val="a1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next w:val="a1"/>
    <w:uiPriority w:val="39"/>
    <w:unhideWhenUsed/>
    <w:qFormat/>
    <w:pPr>
      <w:adjustRightInd w:val="0"/>
    </w:pPr>
    <w:rPr>
      <w:sz w:val="21"/>
      <w:szCs w:val="21"/>
    </w:rPr>
  </w:style>
  <w:style w:type="paragraph" w:styleId="ae">
    <w:name w:val="Subtitle"/>
    <w:next w:val="a1"/>
    <w:uiPriority w:val="11"/>
    <w:qFormat/>
    <w:pPr>
      <w:adjustRightInd w:val="0"/>
      <w:spacing w:line="360" w:lineRule="auto"/>
      <w:jc w:val="center"/>
    </w:pPr>
    <w:rPr>
      <w:b/>
      <w:bCs/>
      <w:kern w:val="28"/>
      <w:sz w:val="32"/>
      <w:szCs w:val="32"/>
    </w:rPr>
  </w:style>
  <w:style w:type="paragraph" w:styleId="af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next w:val="a1"/>
    <w:uiPriority w:val="39"/>
    <w:unhideWhenUsed/>
    <w:qFormat/>
    <w:pPr>
      <w:adjustRightInd w:val="0"/>
      <w:ind w:firstLineChars="200" w:firstLine="480"/>
    </w:pPr>
    <w:rPr>
      <w:sz w:val="21"/>
      <w:szCs w:val="21"/>
    </w:r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adjustRightInd w:val="0"/>
      <w:spacing w:afterLines="100"/>
      <w:jc w:val="center"/>
    </w:pPr>
    <w:rPr>
      <w:rFonts w:ascii="Arial" w:eastAsia="黑体" w:hAnsi="Arial" w:cs="Arial"/>
      <w:sz w:val="36"/>
      <w:szCs w:val="36"/>
      <w:lang w:bidi="en-US"/>
    </w:rPr>
  </w:style>
  <w:style w:type="table" w:styleId="af1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7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8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customStyle="1" w:styleId="ad">
    <w:name w:val="页眉 字符"/>
    <w:basedOn w:val="a2"/>
    <w:link w:val="ac"/>
    <w:uiPriority w:val="99"/>
    <w:qFormat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3">
    <w:name w:val="标题 1 字符"/>
    <w:basedOn w:val="a2"/>
    <w:uiPriority w:val="9"/>
    <w:qFormat/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customStyle="1" w:styleId="29">
    <w:name w:val="标题 2 字符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37">
    <w:name w:val="标题 3 字符"/>
    <w:basedOn w:val="a2"/>
    <w:uiPriority w:val="9"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afc">
    <w:name w:val="标题 字符"/>
    <w:basedOn w:val="a2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d">
    <w:name w:val="副标题 字符"/>
    <w:basedOn w:val="a2"/>
    <w:uiPriority w:val="11"/>
    <w:qFormat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e">
    <w:name w:val="List Paragraph"/>
    <w:basedOn w:val="a1"/>
    <w:uiPriority w:val="34"/>
    <w:qFormat/>
    <w:pPr>
      <w:ind w:left="720"/>
      <w:contextualSpacing/>
    </w:pPr>
  </w:style>
  <w:style w:type="character" w:customStyle="1" w:styleId="aff">
    <w:name w:val="正文文本 字符"/>
    <w:basedOn w:val="a2"/>
    <w:uiPriority w:val="99"/>
    <w:qFormat/>
  </w:style>
  <w:style w:type="character" w:customStyle="1" w:styleId="24">
    <w:name w:val="正文文本 2 字符"/>
    <w:basedOn w:val="a2"/>
    <w:link w:val="23"/>
    <w:uiPriority w:val="99"/>
  </w:style>
  <w:style w:type="character" w:customStyle="1" w:styleId="34">
    <w:name w:val="正文文本 3 字符"/>
    <w:basedOn w:val="a2"/>
    <w:link w:val="33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874CB" w:themeColor="accent1"/>
    </w:rPr>
  </w:style>
  <w:style w:type="character" w:customStyle="1" w:styleId="50">
    <w:name w:val="标题 5 字符"/>
    <w:basedOn w:val="a2"/>
    <w:uiPriority w:val="9"/>
    <w:semiHidden/>
    <w:qFormat/>
    <w:rPr>
      <w:rFonts w:asciiTheme="majorHAnsi" w:eastAsiaTheme="majorEastAsia" w:hAnsiTheme="majorHAnsi" w:cstheme="majorBidi"/>
      <w:color w:val="1E386B" w:themeColor="accent1" w:themeShade="80"/>
    </w:rPr>
  </w:style>
  <w:style w:type="character" w:customStyle="1" w:styleId="60">
    <w:name w:val="标题 6 字符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character" w:customStyle="1" w:styleId="70">
    <w:name w:val="标题 7 字符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uiPriority w:val="9"/>
    <w:semiHidden/>
    <w:qFormat/>
    <w:rPr>
      <w:rFonts w:asciiTheme="majorHAnsi" w:eastAsiaTheme="majorEastAsia" w:hAnsiTheme="majorHAnsi" w:cstheme="majorBidi"/>
      <w:color w:val="4874CB" w:themeColor="accent1"/>
      <w:sz w:val="20"/>
      <w:szCs w:val="20"/>
    </w:rPr>
  </w:style>
  <w:style w:type="character" w:customStyle="1" w:styleId="90">
    <w:name w:val="标题 9 字符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4">
    <w:name w:val="目录标题"/>
    <w:next w:val="a1"/>
    <w:pPr>
      <w:adjustRightInd w:val="0"/>
      <w:spacing w:beforeLines="200" w:afterLines="100"/>
      <w:jc w:val="center"/>
    </w:pPr>
    <w:rPr>
      <w:rFonts w:ascii="Arial" w:eastAsia="黑体" w:hAnsi="Arial" w:cs="Arial"/>
      <w:b/>
      <w:bCs/>
      <w:sz w:val="32"/>
      <w:szCs w:val="32"/>
      <w:lang w:bidi="en-US"/>
    </w:rPr>
  </w:style>
  <w:style w:type="paragraph" w:customStyle="1" w:styleId="aff5">
    <w:name w:val="图片标题"/>
    <w:next w:val="a1"/>
    <w:pPr>
      <w:adjustRightInd w:val="0"/>
      <w:spacing w:before="120" w:after="120" w:line="400" w:lineRule="exact"/>
      <w:jc w:val="center"/>
    </w:pPr>
    <w:rPr>
      <w:rFonts w:ascii="Arial" w:eastAsia="黑体" w:hAnsi="Arial" w:cs="Arial"/>
      <w:sz w:val="21"/>
      <w:szCs w:val="21"/>
      <w:lang w:bidi="en-US"/>
    </w:rPr>
  </w:style>
  <w:style w:type="paragraph" w:customStyle="1" w:styleId="aff6">
    <w:name w:val="表格标题"/>
    <w:next w:val="a1"/>
    <w:link w:val="aff7"/>
    <w:pPr>
      <w:widowControl w:val="0"/>
      <w:adjustRightInd w:val="0"/>
      <w:spacing w:before="120" w:after="120" w:line="400" w:lineRule="exact"/>
      <w:jc w:val="center"/>
    </w:pPr>
    <w:rPr>
      <w:rFonts w:ascii="Arial" w:eastAsia="黑体" w:hAnsi="Arial" w:cs="Arial"/>
      <w:sz w:val="21"/>
      <w:szCs w:val="21"/>
      <w:lang w:bidi="en-US"/>
    </w:rPr>
  </w:style>
  <w:style w:type="character" w:styleId="aff8">
    <w:name w:val="Hyperlink"/>
    <w:uiPriority w:val="99"/>
    <w:unhideWhenUsed/>
    <w:rsid w:val="00EF47E2"/>
    <w:rPr>
      <w:color w:val="0000FF"/>
      <w:u w:val="single"/>
    </w:rPr>
  </w:style>
  <w:style w:type="paragraph" w:customStyle="1" w:styleId="2a">
    <w:name w:val="初标2"/>
    <w:basedOn w:val="a1"/>
    <w:link w:val="2Char"/>
    <w:qFormat/>
    <w:rsid w:val="00EF47E2"/>
    <w:pPr>
      <w:widowControl w:val="0"/>
      <w:spacing w:after="0" w:line="360" w:lineRule="auto"/>
      <w:outlineLvl w:val="1"/>
    </w:pPr>
    <w:rPr>
      <w:rFonts w:eastAsia="黑体" w:cs="Times New Roman"/>
      <w:bCs/>
      <w:szCs w:val="24"/>
      <w:lang w:eastAsia="zh-CN"/>
    </w:rPr>
  </w:style>
  <w:style w:type="character" w:customStyle="1" w:styleId="2Char">
    <w:name w:val="初标2 Char"/>
    <w:link w:val="2a"/>
    <w:locked/>
    <w:rsid w:val="00EF47E2"/>
    <w:rPr>
      <w:rFonts w:eastAsia="黑体"/>
      <w:bCs/>
      <w:sz w:val="24"/>
      <w:szCs w:val="24"/>
    </w:rPr>
  </w:style>
  <w:style w:type="paragraph" w:customStyle="1" w:styleId="2b">
    <w:name w:val="样式2"/>
    <w:basedOn w:val="a7"/>
    <w:link w:val="2c"/>
    <w:qFormat/>
    <w:rsid w:val="00E85E44"/>
    <w:pPr>
      <w:spacing w:after="0"/>
      <w:ind w:firstLineChars="200" w:firstLine="480"/>
    </w:pPr>
    <w:rPr>
      <w:rFonts w:ascii="黑体" w:eastAsia="黑体" w:hAnsi="Times" w:cs="Times New Roman"/>
      <w:b w:val="0"/>
      <w:color w:val="auto"/>
      <w:sz w:val="24"/>
      <w:szCs w:val="24"/>
    </w:rPr>
  </w:style>
  <w:style w:type="character" w:customStyle="1" w:styleId="2c">
    <w:name w:val="样式2 字符"/>
    <w:link w:val="2b"/>
    <w:rsid w:val="00E85E44"/>
    <w:rPr>
      <w:rFonts w:ascii="黑体" w:eastAsia="黑体" w:hAnsi="Times"/>
      <w:bCs/>
      <w:sz w:val="24"/>
      <w:szCs w:val="24"/>
      <w:lang w:eastAsia="en-US"/>
    </w:rPr>
  </w:style>
  <w:style w:type="paragraph" w:customStyle="1" w:styleId="aff9">
    <w:name w:val="初正文"/>
    <w:basedOn w:val="a1"/>
    <w:link w:val="Char"/>
    <w:uiPriority w:val="99"/>
    <w:qFormat/>
    <w:rsid w:val="00821D30"/>
    <w:pPr>
      <w:widowControl w:val="0"/>
      <w:spacing w:after="0" w:line="360" w:lineRule="auto"/>
      <w:ind w:firstLineChars="200" w:firstLine="480"/>
      <w:jc w:val="both"/>
    </w:pPr>
    <w:rPr>
      <w:rFonts w:hAnsi="宋体" w:cs="Times New Roman"/>
      <w:szCs w:val="20"/>
      <w:lang w:eastAsia="zh-CN"/>
    </w:rPr>
  </w:style>
  <w:style w:type="character" w:customStyle="1" w:styleId="Char">
    <w:name w:val="初正文 Char"/>
    <w:link w:val="aff9"/>
    <w:uiPriority w:val="99"/>
    <w:locked/>
    <w:rsid w:val="00821D30"/>
    <w:rPr>
      <w:rFonts w:hAnsi="宋体"/>
      <w:sz w:val="24"/>
    </w:rPr>
  </w:style>
  <w:style w:type="table" w:styleId="affa">
    <w:name w:val="Grid Table Light"/>
    <w:basedOn w:val="a3"/>
    <w:uiPriority w:val="40"/>
    <w:rsid w:val="007D472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ffb">
    <w:name w:val="三线表"/>
    <w:basedOn w:val="a3"/>
    <w:uiPriority w:val="99"/>
    <w:rsid w:val="00424D62"/>
    <w:rPr>
      <w:sz w:val="21"/>
    </w:rPr>
    <w:tblPr>
      <w:tblBorders>
        <w:top w:val="double" w:sz="4" w:space="0" w:color="auto"/>
        <w:bottom w:val="double" w:sz="4" w:space="0" w:color="auto"/>
      </w:tblBorders>
    </w:tblPr>
    <w:tblStylePr w:type="firstRow">
      <w:rPr>
        <w:rFonts w:eastAsia="宋体"/>
        <w:sz w:val="21"/>
      </w:rPr>
      <w:tblPr/>
      <w:tcPr>
        <w:tcBorders>
          <w:bottom w:val="double" w:sz="4" w:space="0" w:color="auto"/>
        </w:tcBorders>
      </w:tcPr>
    </w:tblStylePr>
  </w:style>
  <w:style w:type="table" w:customStyle="1" w:styleId="2d">
    <w:name w:val="三线表2"/>
    <w:basedOn w:val="a3"/>
    <w:uiPriority w:val="99"/>
    <w:rsid w:val="009C56DD"/>
    <w:rPr>
      <w:sz w:val="21"/>
    </w:rPr>
    <w:tblPr>
      <w:tblBorders>
        <w:top w:val="double" w:sz="12" w:space="0" w:color="auto"/>
        <w:bottom w:val="double" w:sz="4" w:space="0" w:color="auto"/>
      </w:tblBorders>
    </w:tblPr>
    <w:tblStylePr w:type="firstRow">
      <w:tblPr/>
      <w:tcPr>
        <w:tcBorders>
          <w:top w:val="double" w:sz="4" w:space="0" w:color="auto"/>
          <w:bottom w:val="double" w:sz="4" w:space="0" w:color="auto"/>
        </w:tcBorders>
      </w:tcPr>
    </w:tblStylePr>
  </w:style>
  <w:style w:type="paragraph" w:customStyle="1" w:styleId="19">
    <w:name w:val="表头1"/>
    <w:basedOn w:val="aff6"/>
    <w:link w:val="1a"/>
    <w:qFormat/>
    <w:rsid w:val="0045265B"/>
    <w:pPr>
      <w:widowControl/>
    </w:pPr>
  </w:style>
  <w:style w:type="character" w:customStyle="1" w:styleId="aff7">
    <w:name w:val="表格标题 字符"/>
    <w:basedOn w:val="a2"/>
    <w:link w:val="aff6"/>
    <w:rsid w:val="0045265B"/>
    <w:rPr>
      <w:rFonts w:ascii="Arial" w:eastAsia="黑体" w:hAnsi="Arial" w:cs="Arial"/>
      <w:sz w:val="21"/>
      <w:szCs w:val="21"/>
      <w:lang w:bidi="en-US"/>
    </w:rPr>
  </w:style>
  <w:style w:type="character" w:customStyle="1" w:styleId="1a">
    <w:name w:val="表头1 字符"/>
    <w:basedOn w:val="aff7"/>
    <w:link w:val="19"/>
    <w:rsid w:val="0045265B"/>
    <w:rPr>
      <w:rFonts w:ascii="Arial" w:eastAsia="黑体" w:hAnsi="Arial" w:cs="Arial"/>
      <w:sz w:val="21"/>
      <w:szCs w:val="21"/>
      <w:lang w:bidi="en-US"/>
    </w:rPr>
  </w:style>
  <w:style w:type="paragraph" w:customStyle="1" w:styleId="1b">
    <w:name w:val="样式1"/>
    <w:basedOn w:val="aff9"/>
    <w:link w:val="1c"/>
    <w:qFormat/>
    <w:rsid w:val="0045265B"/>
    <w:pPr>
      <w:spacing w:line="240" w:lineRule="auto"/>
      <w:ind w:firstLineChars="0" w:firstLine="0"/>
      <w:jc w:val="center"/>
    </w:pPr>
    <w:rPr>
      <w:rFonts w:ascii="黑体" w:eastAsia="黑体" w:hAnsi="Times"/>
      <w:sz w:val="21"/>
      <w:szCs w:val="21"/>
    </w:rPr>
  </w:style>
  <w:style w:type="character" w:customStyle="1" w:styleId="1c">
    <w:name w:val="样式1 字符"/>
    <w:basedOn w:val="Char"/>
    <w:link w:val="1b"/>
    <w:rsid w:val="0045265B"/>
    <w:rPr>
      <w:rFonts w:ascii="黑体" w:eastAsia="黑体" w:hAnsi="Time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21" Type="http://schemas.openxmlformats.org/officeDocument/2006/relationships/image" Target="media/image6.jpe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jpeg"/><Relationship Id="rId33" Type="http://schemas.openxmlformats.org/officeDocument/2006/relationships/image" Target="media/image1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image" Target="media/image4.jpe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eader" Target="header5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25</Pages>
  <Words>6960</Words>
  <Characters>11347</Characters>
  <Application>Microsoft Office Word</Application>
  <DocSecurity>0</DocSecurity>
  <Lines>810</Lines>
  <Paragraphs>795</Paragraphs>
  <ScaleCrop>false</ScaleCrop>
  <Company/>
  <LinksUpToDate>false</LinksUpToDate>
  <CharactersWithSpaces>17512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计算机系统实践实验报告——任务一（2）与任务二</dc:title>
  <dc:subject>逆向分析算术表达式计算器与32位单周期MIPS处理器</dc:subject>
  <dc:creator>（请填写）</dc:creator>
  <cp:keywords>计算机系统实践, x86-64, MIPS, 单周期处理器, Logisim</cp:keywords>
  <dc:description>generated by python-docx</dc:description>
  <cp:lastModifiedBy>ln x</cp:lastModifiedBy>
  <cp:revision>6</cp:revision>
  <dcterms:created xsi:type="dcterms:W3CDTF">2013-12-23T23:15:00Z</dcterms:created>
  <dcterms:modified xsi:type="dcterms:W3CDTF">2026-07-13T11:46:00Z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72D4C0C44E324D71B8BA847D09F17C9C_12</vt:lpwstr>
  </property>
</Properties>
</file>